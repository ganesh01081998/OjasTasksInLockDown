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4"/>
        <w:ind w:left="0"/>
        <w:jc w:val="center"/>
        <w:rPr>
          <w:rFonts w:hint="default"/>
          <w:b/>
          <w:sz w:val="32"/>
          <w:lang w:val="en-IN"/>
        </w:rPr>
      </w:pPr>
      <w:r>
        <w:rPr>
          <w:rFonts w:hint="default"/>
          <w:b/>
          <w:sz w:val="32"/>
          <w:lang w:val="en-IN"/>
        </w:rPr>
        <w:t>TRAFFIC SUDHARO - USER SERVICES</w:t>
      </w:r>
    </w:p>
    <w:p>
      <w:pPr>
        <w:pStyle w:val="5"/>
        <w:spacing w:before="4"/>
        <w:ind w:left="0"/>
        <w:jc w:val="center"/>
        <w:rPr>
          <w:rFonts w:hint="default"/>
          <w:b/>
          <w:sz w:val="32"/>
          <w:lang w:val="en-IN"/>
        </w:rPr>
      </w:pPr>
    </w:p>
    <w:p>
      <w:pPr>
        <w:spacing w:before="0" w:line="261" w:lineRule="auto"/>
        <w:ind w:left="286" w:right="122" w:firstLine="0"/>
        <w:jc w:val="center"/>
        <w:rPr>
          <w:sz w:val="28"/>
        </w:rPr>
      </w:pPr>
      <w:r>
        <w:rPr>
          <w:sz w:val="28"/>
        </w:rPr>
        <w:t>A Project Report submitted for the partial fulfilment of the requirement for the award of the degree of</w:t>
      </w:r>
    </w:p>
    <w:p>
      <w:pPr>
        <w:pStyle w:val="5"/>
        <w:spacing w:before="4"/>
        <w:ind w:left="0"/>
        <w:rPr>
          <w:sz w:val="30"/>
        </w:rPr>
      </w:pPr>
    </w:p>
    <w:p>
      <w:pPr>
        <w:pStyle w:val="2"/>
        <w:spacing w:before="1"/>
        <w:ind w:left="294"/>
      </w:pPr>
      <w:r>
        <w:t>MASTER OF COMPUTER APPLICATIONS</w:t>
      </w:r>
    </w:p>
    <w:p>
      <w:pPr>
        <w:pStyle w:val="5"/>
        <w:spacing w:before="7"/>
        <w:ind w:left="0"/>
        <w:rPr>
          <w:b/>
          <w:sz w:val="31"/>
        </w:rPr>
      </w:pPr>
    </w:p>
    <w:p>
      <w:pPr>
        <w:pStyle w:val="5"/>
        <w:spacing w:line="259" w:lineRule="auto"/>
        <w:ind w:left="4122" w:right="3944"/>
        <w:jc w:val="center"/>
      </w:pPr>
      <w:r>
        <w:t>SUBMITTED BY</w:t>
      </w:r>
    </w:p>
    <w:p>
      <w:pPr>
        <w:pStyle w:val="5"/>
        <w:spacing w:before="6"/>
        <w:ind w:left="0"/>
      </w:pPr>
    </w:p>
    <w:p>
      <w:pPr>
        <w:pStyle w:val="3"/>
        <w:spacing w:line="275" w:lineRule="exact"/>
        <w:ind w:left="297" w:right="121"/>
        <w:jc w:val="center"/>
        <w:rPr>
          <w:rFonts w:hint="default"/>
          <w:lang w:val="en-IN"/>
        </w:rPr>
      </w:pPr>
      <w:r>
        <w:rPr>
          <w:rFonts w:hint="default"/>
          <w:lang w:val="en-IN"/>
        </w:rPr>
        <w:t xml:space="preserve">   ADAPA GANESH</w:t>
      </w:r>
      <w:r>
        <w:rPr>
          <w:rFonts w:hint="default"/>
          <w:lang w:val="en-IN"/>
        </w:rPr>
        <w:tab/>
      </w:r>
    </w:p>
    <w:p>
      <w:pPr>
        <w:spacing w:before="0" w:line="275" w:lineRule="exact"/>
        <w:ind w:left="297" w:right="116" w:firstLine="0"/>
        <w:jc w:val="center"/>
        <w:rPr>
          <w:rFonts w:hint="default"/>
          <w:b/>
          <w:sz w:val="24"/>
          <w:lang w:val="en-IN"/>
        </w:rPr>
      </w:pPr>
      <w:r>
        <w:rPr>
          <w:b/>
          <w:sz w:val="24"/>
        </w:rPr>
        <w:t xml:space="preserve">Roll No. </w:t>
      </w:r>
      <w:r>
        <w:rPr>
          <w:rFonts w:hint="default"/>
          <w:b/>
          <w:spacing w:val="1"/>
          <w:sz w:val="24"/>
          <w:lang w:val="en-IN"/>
        </w:rPr>
        <w:t>18699F0019</w:t>
      </w:r>
    </w:p>
    <w:p>
      <w:pPr>
        <w:pStyle w:val="5"/>
        <w:ind w:left="0"/>
        <w:rPr>
          <w:b/>
          <w:sz w:val="32"/>
        </w:rPr>
      </w:pPr>
    </w:p>
    <w:p>
      <w:pPr>
        <w:pStyle w:val="5"/>
        <w:ind w:left="297" w:right="110"/>
        <w:jc w:val="center"/>
      </w:pPr>
      <w:r>
        <w:t>Under the Guidance</w:t>
      </w:r>
      <w:r>
        <w:rPr>
          <w:spacing w:val="-4"/>
        </w:rPr>
        <w:t xml:space="preserve"> </w:t>
      </w:r>
      <w:r>
        <w:t>of</w:t>
      </w:r>
    </w:p>
    <w:p>
      <w:pPr>
        <w:pStyle w:val="3"/>
        <w:spacing w:before="3" w:line="275" w:lineRule="exact"/>
        <w:ind w:left="295" w:right="122"/>
        <w:jc w:val="center"/>
        <w:rPr>
          <w:rFonts w:hint="default"/>
          <w:lang w:val="en-IN"/>
        </w:rPr>
      </w:pPr>
      <w:r>
        <w:rPr>
          <w:rFonts w:hint="default"/>
          <w:lang w:val="en-IN"/>
        </w:rPr>
        <w:t xml:space="preserve"> Mr.V. MARUTHI PRASAD</w:t>
      </w:r>
    </w:p>
    <w:p>
      <w:pPr>
        <w:pStyle w:val="5"/>
        <w:spacing w:line="275" w:lineRule="exact"/>
        <w:ind w:left="296" w:right="122"/>
        <w:jc w:val="center"/>
      </w:pPr>
      <w:r>
        <w:t>Assistant Professor</w:t>
      </w:r>
    </w:p>
    <w:p>
      <w:pPr>
        <w:pStyle w:val="5"/>
        <w:ind w:left="0"/>
        <w:rPr>
          <w:sz w:val="29"/>
        </w:rPr>
      </w:pPr>
    </w:p>
    <w:p>
      <w:pPr>
        <w:pStyle w:val="5"/>
        <w:spacing w:before="3"/>
        <w:ind w:left="0"/>
        <w:rPr>
          <w:sz w:val="28"/>
        </w:rPr>
      </w:pPr>
      <w:r>
        <w:drawing>
          <wp:anchor distT="0" distB="0" distL="0" distR="0" simplePos="0" relativeHeight="0" behindDoc="0" locked="0" layoutInCell="1" allowOverlap="1">
            <wp:simplePos x="0" y="0"/>
            <wp:positionH relativeFrom="page">
              <wp:posOffset>2969895</wp:posOffset>
            </wp:positionH>
            <wp:positionV relativeFrom="paragraph">
              <wp:posOffset>25400</wp:posOffset>
            </wp:positionV>
            <wp:extent cx="1633220" cy="1498600"/>
            <wp:effectExtent l="0" t="0" r="5080"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4" cstate="print"/>
                    <a:stretch>
                      <a:fillRect/>
                    </a:stretch>
                  </pic:blipFill>
                  <pic:spPr>
                    <a:xfrm>
                      <a:off x="0" y="0"/>
                      <a:ext cx="1632972" cy="1498853"/>
                    </a:xfrm>
                    <a:prstGeom prst="rect">
                      <a:avLst/>
                    </a:prstGeom>
                  </pic:spPr>
                </pic:pic>
              </a:graphicData>
            </a:graphic>
          </wp:anchor>
        </w:drawing>
      </w:r>
    </w:p>
    <w:p>
      <w:pPr>
        <w:spacing w:before="1" w:line="237" w:lineRule="auto"/>
        <w:ind w:left="1025" w:right="857" w:firstLine="9"/>
        <w:jc w:val="center"/>
        <w:rPr>
          <w:sz w:val="28"/>
        </w:rPr>
      </w:pPr>
      <w:r>
        <w:rPr>
          <w:b/>
          <w:sz w:val="28"/>
        </w:rPr>
        <w:t xml:space="preserve">DEPARTMENT OF COMPUTER APPLICATIONS </w:t>
      </w:r>
      <w:r>
        <w:rPr>
          <w:sz w:val="28"/>
        </w:rPr>
        <w:t>MADANAPALLE INSTITUTE OF TECHNOLOGY &amp; SCIENCE MADANAPALLE</w:t>
      </w:r>
    </w:p>
    <w:p>
      <w:pPr>
        <w:spacing w:before="1" w:line="322" w:lineRule="exact"/>
        <w:ind w:left="297" w:right="122" w:firstLine="0"/>
        <w:jc w:val="center"/>
        <w:rPr>
          <w:sz w:val="28"/>
        </w:rPr>
      </w:pPr>
      <w:r>
        <w:rPr>
          <w:sz w:val="28"/>
        </w:rPr>
        <w:t>UGC AUTONOMOUS</w:t>
      </w:r>
    </w:p>
    <w:p>
      <w:pPr>
        <w:spacing w:before="0"/>
        <w:ind w:left="283" w:right="122" w:firstLine="0"/>
        <w:jc w:val="center"/>
        <w:rPr>
          <w:sz w:val="28"/>
        </w:rPr>
      </w:pPr>
      <w:r>
        <w:rPr>
          <w:sz w:val="28"/>
        </w:rPr>
        <w:t xml:space="preserve">(Approved by AICTE, New Delhi &amp; Affiliated to JNTUA, Anathapuramu) </w:t>
      </w:r>
      <w:r>
        <w:fldChar w:fldCharType="begin"/>
      </w:r>
      <w:r>
        <w:instrText xml:space="preserve"> HYPERLINK "http://www.mits.ac.in/" \h </w:instrText>
      </w:r>
      <w:r>
        <w:fldChar w:fldCharType="separate"/>
      </w:r>
      <w:r>
        <w:rPr>
          <w:color w:val="0000FF"/>
          <w:sz w:val="28"/>
          <w:u w:val="single" w:color="0000FF"/>
        </w:rPr>
        <w:t>www.mits.ac.in</w:t>
      </w:r>
      <w:r>
        <w:rPr>
          <w:color w:val="0000FF"/>
          <w:sz w:val="28"/>
          <w:u w:val="single" w:color="0000FF"/>
        </w:rPr>
        <w:fldChar w:fldCharType="end"/>
      </w:r>
    </w:p>
    <w:p>
      <w:pPr>
        <w:pStyle w:val="5"/>
        <w:spacing w:before="10"/>
        <w:ind w:left="0"/>
        <w:rPr>
          <w:sz w:val="22"/>
        </w:rPr>
      </w:pPr>
    </w:p>
    <w:p>
      <w:pPr>
        <w:pStyle w:val="2"/>
        <w:spacing w:before="87"/>
        <w:ind w:left="294"/>
      </w:pPr>
      <w:r>
        <w:t>2019-2020</w:t>
      </w:r>
    </w:p>
    <w:p>
      <w:pPr>
        <w:spacing w:after="0"/>
        <w:sectPr>
          <w:pgSz w:w="11910" w:h="16840"/>
          <w:pgMar w:top="1360" w:right="1317" w:bottom="280" w:left="1140" w:header="720" w:footer="720" w:gutter="0"/>
          <w:pgNumType w:fmt="decimal" w:start="17"/>
        </w:sectPr>
      </w:pPr>
    </w:p>
    <w:p>
      <w:pPr>
        <w:spacing w:before="64" w:line="237" w:lineRule="auto"/>
        <w:ind w:left="13" w:right="122" w:firstLine="0"/>
        <w:jc w:val="center"/>
        <w:rPr>
          <w:b/>
          <w:sz w:val="32"/>
        </w:rPr>
      </w:pPr>
      <w:r>
        <w:rPr>
          <w:b/>
          <w:sz w:val="32"/>
        </w:rPr>
        <w:t>MADANAPALLE INSTITUTE OF TECHNOLOGY &amp;</w:t>
      </w:r>
      <w:r>
        <w:rPr>
          <w:b/>
          <w:spacing w:val="-15"/>
          <w:sz w:val="32"/>
        </w:rPr>
        <w:t xml:space="preserve"> </w:t>
      </w:r>
      <w:r>
        <w:rPr>
          <w:b/>
          <w:sz w:val="32"/>
        </w:rPr>
        <w:t>SCIENCE MADANAPALLE</w:t>
      </w:r>
    </w:p>
    <w:p>
      <w:pPr>
        <w:pStyle w:val="3"/>
        <w:spacing w:line="275" w:lineRule="exact"/>
        <w:ind w:left="20" w:right="122"/>
        <w:jc w:val="center"/>
      </w:pPr>
      <w:r>
        <w:t>(UGC</w:t>
      </w:r>
      <w:r>
        <w:rPr>
          <w:spacing w:val="-2"/>
        </w:rPr>
        <w:t xml:space="preserve"> </w:t>
      </w:r>
      <w:r>
        <w:t>AUTONOMOUS)</w:t>
      </w:r>
    </w:p>
    <w:p>
      <w:pPr>
        <w:pStyle w:val="5"/>
        <w:spacing w:line="275" w:lineRule="exact"/>
        <w:ind w:left="18" w:right="122"/>
        <w:jc w:val="center"/>
        <w:rPr>
          <w:sz w:val="20"/>
        </w:rPr>
      </w:pPr>
      <w:r>
        <w:t>(Approved by AICTE, New Delhi &amp; Affiliated to JNTUA, Ananthapuramu</w:t>
      </w:r>
      <w:r>
        <w:rPr>
          <w:sz w:val="20"/>
        </w:rPr>
        <w:t>)</w:t>
      </w:r>
    </w:p>
    <w:p>
      <w:pPr>
        <w:pStyle w:val="5"/>
        <w:spacing w:before="7"/>
        <w:ind w:left="0"/>
        <w:rPr>
          <w:sz w:val="36"/>
        </w:rPr>
      </w:pPr>
    </w:p>
    <w:p>
      <w:pPr>
        <w:pStyle w:val="2"/>
        <w:spacing w:before="0"/>
        <w:ind w:left="297"/>
      </w:pPr>
      <w:r>
        <w:t>DEPARTMENT OF COMPUTER APPLICATIONS</w:t>
      </w:r>
    </w:p>
    <w:p>
      <w:pPr>
        <w:pStyle w:val="5"/>
        <w:ind w:left="0"/>
        <w:rPr>
          <w:b/>
          <w:sz w:val="30"/>
        </w:rPr>
      </w:pPr>
      <w:r>
        <w:drawing>
          <wp:anchor distT="0" distB="0" distL="0" distR="0" simplePos="0" relativeHeight="249228288" behindDoc="1" locked="0" layoutInCell="1" allowOverlap="1">
            <wp:simplePos x="0" y="0"/>
            <wp:positionH relativeFrom="page">
              <wp:posOffset>2205990</wp:posOffset>
            </wp:positionH>
            <wp:positionV relativeFrom="paragraph">
              <wp:posOffset>186690</wp:posOffset>
            </wp:positionV>
            <wp:extent cx="3226435" cy="3256915"/>
            <wp:effectExtent l="0" t="0" r="12065" b="63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5" cstate="print"/>
                    <a:stretch>
                      <a:fillRect/>
                    </a:stretch>
                  </pic:blipFill>
                  <pic:spPr>
                    <a:xfrm>
                      <a:off x="0" y="0"/>
                      <a:ext cx="3226449" cy="3257005"/>
                    </a:xfrm>
                    <a:prstGeom prst="rect">
                      <a:avLst/>
                    </a:prstGeom>
                  </pic:spPr>
                </pic:pic>
              </a:graphicData>
            </a:graphic>
          </wp:anchor>
        </w:drawing>
      </w:r>
    </w:p>
    <w:p>
      <w:pPr>
        <w:pStyle w:val="5"/>
        <w:spacing w:before="10"/>
        <w:ind w:left="0"/>
        <w:rPr>
          <w:b/>
          <w:sz w:val="25"/>
        </w:rPr>
      </w:pPr>
    </w:p>
    <w:p>
      <w:pPr>
        <w:spacing w:before="0"/>
        <w:ind w:left="297" w:right="120" w:firstLine="0"/>
        <w:jc w:val="center"/>
        <w:rPr>
          <w:b/>
          <w:sz w:val="24"/>
        </w:rPr>
      </w:pPr>
      <w:r>
        <w:rPr>
          <w:b/>
          <w:sz w:val="24"/>
          <w:u w:val="thick"/>
        </w:rPr>
        <w:t>BONAFIDE CERTIFICATE</w:t>
      </w:r>
    </w:p>
    <w:p>
      <w:pPr>
        <w:pStyle w:val="5"/>
        <w:ind w:left="0"/>
        <w:rPr>
          <w:b/>
          <w:sz w:val="20"/>
        </w:rPr>
      </w:pPr>
    </w:p>
    <w:p>
      <w:pPr>
        <w:pStyle w:val="5"/>
        <w:spacing w:before="1"/>
        <w:ind w:left="0"/>
        <w:rPr>
          <w:b/>
        </w:rPr>
      </w:pPr>
    </w:p>
    <w:p>
      <w:pPr>
        <w:pStyle w:val="5"/>
        <w:spacing w:before="87" w:line="360" w:lineRule="auto"/>
        <w:ind w:left="300" w:right="116" w:firstLine="717" w:firstLineChars="0"/>
        <w:jc w:val="both"/>
      </w:pPr>
      <w:r>
        <w:t xml:space="preserve">This </w:t>
      </w:r>
      <w:r>
        <w:rPr>
          <w:spacing w:val="-5"/>
        </w:rPr>
        <w:t xml:space="preserve">is </w:t>
      </w:r>
      <w:r>
        <w:t>to certify that the project work entitled “</w:t>
      </w:r>
      <w:r>
        <w:rPr>
          <w:rFonts w:hint="default"/>
          <w:lang w:val="en-IN"/>
        </w:rPr>
        <w:t xml:space="preserve"> </w:t>
      </w:r>
      <w:r>
        <w:rPr>
          <w:rFonts w:hint="default"/>
          <w:b/>
          <w:sz w:val="24"/>
          <w:szCs w:val="24"/>
          <w:lang w:val="en-IN"/>
        </w:rPr>
        <w:t>TRAFFIC SUDHARO - USER SERVICES</w:t>
      </w:r>
      <w:r>
        <w:rPr>
          <w:rFonts w:hint="default"/>
          <w:b/>
          <w:sz w:val="28"/>
          <w:lang w:val="en-IN"/>
        </w:rPr>
        <w:t xml:space="preserve"> </w:t>
      </w:r>
      <w:r>
        <w:t xml:space="preserve">” </w:t>
      </w:r>
      <w:r>
        <w:rPr>
          <w:spacing w:val="-5"/>
        </w:rPr>
        <w:t xml:space="preserve">is </w:t>
      </w:r>
      <w:r>
        <w:t xml:space="preserve">a bonafide work carried out by </w:t>
      </w:r>
      <w:r>
        <w:rPr>
          <w:rFonts w:hint="default"/>
          <w:b/>
          <w:bCs/>
          <w:lang w:val="en-IN"/>
        </w:rPr>
        <w:t>ADAPA GANESH</w:t>
      </w:r>
      <w:r>
        <w:t>, Roll No. 1</w:t>
      </w:r>
      <w:r>
        <w:rPr>
          <w:rFonts w:hint="default"/>
          <w:lang w:val="en-IN"/>
        </w:rPr>
        <w:t>8</w:t>
      </w:r>
      <w:r>
        <w:t>699F00</w:t>
      </w:r>
      <w:r>
        <w:rPr>
          <w:rFonts w:hint="default"/>
          <w:lang w:val="en-IN"/>
        </w:rPr>
        <w:t>19</w:t>
      </w:r>
      <w:r>
        <w:rPr>
          <w:b/>
        </w:rPr>
        <w:t xml:space="preserve">, </w:t>
      </w:r>
      <w:r>
        <w:t xml:space="preserve">submitted </w:t>
      </w:r>
      <w:r>
        <w:rPr>
          <w:spacing w:val="-3"/>
        </w:rPr>
        <w:t xml:space="preserve">in </w:t>
      </w:r>
      <w:r>
        <w:t xml:space="preserve">the partial fulfilment of the requirements for the award of the degree of Master of Computer Applications </w:t>
      </w:r>
      <w:r>
        <w:rPr>
          <w:spacing w:val="-3"/>
        </w:rPr>
        <w:t xml:space="preserve">in </w:t>
      </w:r>
      <w:r>
        <w:t>Madanapalle Institute of Technology &amp; Science, Madanapalle, affiliated to Jawaharlal Nehru Technological University Anantapur, Anantapuramu during the academic year 2019</w:t>
      </w:r>
      <w:r>
        <w:rPr>
          <w:spacing w:val="20"/>
        </w:rPr>
        <w:t xml:space="preserve"> </w:t>
      </w:r>
      <w:r>
        <w:t>-2020.</w:t>
      </w:r>
    </w:p>
    <w:p>
      <w:pPr>
        <w:pStyle w:val="5"/>
        <w:ind w:left="0"/>
        <w:rPr>
          <w:sz w:val="26"/>
        </w:rPr>
      </w:pPr>
    </w:p>
    <w:p>
      <w:pPr>
        <w:pStyle w:val="5"/>
        <w:ind w:left="0"/>
      </w:pPr>
    </w:p>
    <w:p>
      <w:pPr>
        <w:pStyle w:val="3"/>
        <w:tabs>
          <w:tab w:val="left" w:pos="5347"/>
        </w:tabs>
        <w:ind w:left="300"/>
        <w:jc w:val="both"/>
      </w:pPr>
      <w:r>
        <w:t>PROJECT</w:t>
      </w:r>
      <w:r>
        <w:rPr>
          <w:spacing w:val="-2"/>
        </w:rPr>
        <w:t xml:space="preserve"> </w:t>
      </w:r>
      <w:r>
        <w:t>GUIDE</w:t>
      </w:r>
      <w:r>
        <w:tab/>
      </w:r>
      <w:r>
        <w:t>HEAD OF THE</w:t>
      </w:r>
      <w:r>
        <w:rPr>
          <w:spacing w:val="-1"/>
        </w:rPr>
        <w:t xml:space="preserve"> </w:t>
      </w:r>
      <w:r>
        <w:t>DEPARTMENT</w:t>
      </w:r>
    </w:p>
    <w:p>
      <w:pPr>
        <w:tabs>
          <w:tab w:val="left" w:pos="5342"/>
        </w:tabs>
        <w:spacing w:before="137" w:line="275" w:lineRule="exact"/>
        <w:ind w:left="300" w:right="0" w:firstLine="0"/>
        <w:jc w:val="both"/>
        <w:rPr>
          <w:b/>
          <w:sz w:val="24"/>
        </w:rPr>
      </w:pPr>
      <w:r>
        <w:rPr>
          <w:rFonts w:hint="default"/>
          <w:b/>
          <w:sz w:val="22"/>
          <w:lang w:val="en-IN"/>
        </w:rPr>
        <w:t>Mr.V. MARUTHI PRASAD</w:t>
      </w:r>
      <w:r>
        <w:rPr>
          <w:b/>
          <w:sz w:val="22"/>
        </w:rPr>
        <w:t>,</w:t>
      </w:r>
      <w:r>
        <w:rPr>
          <w:b/>
          <w:spacing w:val="-1"/>
          <w:sz w:val="22"/>
        </w:rPr>
        <w:t xml:space="preserve"> </w:t>
      </w:r>
      <w:r>
        <w:rPr>
          <w:b/>
          <w:sz w:val="22"/>
        </w:rPr>
        <w:t>MCA.,</w:t>
      </w:r>
      <w:r>
        <w:rPr>
          <w:b/>
          <w:spacing w:val="2"/>
          <w:sz w:val="22"/>
        </w:rPr>
        <w:t xml:space="preserve"> </w:t>
      </w:r>
      <w:r>
        <w:rPr>
          <w:rFonts w:hint="default"/>
          <w:b/>
          <w:spacing w:val="2"/>
          <w:sz w:val="22"/>
          <w:lang w:val="en-IN"/>
        </w:rPr>
        <w:t>M.E</w:t>
      </w:r>
      <w:r>
        <w:rPr>
          <w:b/>
          <w:spacing w:val="-3"/>
          <w:sz w:val="22"/>
        </w:rPr>
        <w:tab/>
      </w:r>
      <w:r>
        <w:rPr>
          <w:b/>
          <w:sz w:val="24"/>
        </w:rPr>
        <w:t>Dr.V.L.Pavani, MCA., M.Phil,</w:t>
      </w:r>
      <w:r>
        <w:rPr>
          <w:b/>
          <w:spacing w:val="2"/>
          <w:sz w:val="24"/>
        </w:rPr>
        <w:t xml:space="preserve"> </w:t>
      </w:r>
      <w:r>
        <w:rPr>
          <w:b/>
          <w:sz w:val="24"/>
        </w:rPr>
        <w:t>Ph.D</w:t>
      </w:r>
    </w:p>
    <w:p>
      <w:pPr>
        <w:pStyle w:val="5"/>
        <w:tabs>
          <w:tab w:val="left" w:pos="5342"/>
        </w:tabs>
        <w:spacing w:line="275" w:lineRule="exact"/>
        <w:ind w:left="300"/>
        <w:jc w:val="both"/>
      </w:pPr>
      <w:r>
        <w:t>Assistant</w:t>
      </w:r>
      <w:r>
        <w:rPr>
          <w:spacing w:val="2"/>
        </w:rPr>
        <w:t xml:space="preserve"> </w:t>
      </w:r>
      <w:r>
        <w:t>Professor</w:t>
      </w:r>
      <w:r>
        <w:tab/>
      </w:r>
      <w:r>
        <w:t>Assistant</w:t>
      </w:r>
      <w:r>
        <w:rPr>
          <w:spacing w:val="6"/>
        </w:rPr>
        <w:t xml:space="preserve"> </w:t>
      </w:r>
      <w:r>
        <w:t>Professor</w:t>
      </w:r>
    </w:p>
    <w:p>
      <w:pPr>
        <w:pStyle w:val="5"/>
        <w:ind w:left="0"/>
        <w:rPr>
          <w:sz w:val="26"/>
        </w:rPr>
      </w:pPr>
    </w:p>
    <w:p>
      <w:pPr>
        <w:pStyle w:val="5"/>
        <w:spacing w:before="3"/>
        <w:ind w:left="0"/>
        <w:rPr>
          <w:sz w:val="22"/>
        </w:rPr>
      </w:pPr>
    </w:p>
    <w:p>
      <w:pPr>
        <w:pStyle w:val="3"/>
        <w:tabs>
          <w:tab w:val="left" w:pos="6662"/>
        </w:tabs>
        <w:ind w:left="300"/>
        <w:jc w:val="both"/>
      </w:pPr>
      <w:r>
        <w:t>Submitted for viva voce examination held</w:t>
      </w:r>
      <w:r>
        <w:rPr>
          <w:spacing w:val="-17"/>
        </w:rPr>
        <w:t xml:space="preserve"> </w:t>
      </w:r>
      <w:r>
        <w:t>on</w:t>
      </w:r>
      <w:r>
        <w:rPr>
          <w:spacing w:val="2"/>
        </w:rPr>
        <w:t xml:space="preserve"> </w:t>
      </w:r>
      <w:r>
        <w:rPr>
          <w:u w:val="single"/>
        </w:rPr>
        <w:t xml:space="preserve"> </w:t>
      </w:r>
      <w:r>
        <w:rPr>
          <w:u w:val="single"/>
        </w:rPr>
        <w:tab/>
      </w:r>
    </w:p>
    <w:p>
      <w:pPr>
        <w:pStyle w:val="5"/>
        <w:ind w:left="0"/>
        <w:rPr>
          <w:b/>
          <w:sz w:val="20"/>
        </w:rPr>
      </w:pPr>
    </w:p>
    <w:p>
      <w:pPr>
        <w:pStyle w:val="5"/>
        <w:ind w:left="0"/>
        <w:rPr>
          <w:b/>
          <w:sz w:val="20"/>
        </w:rPr>
      </w:pPr>
    </w:p>
    <w:p>
      <w:pPr>
        <w:pStyle w:val="5"/>
        <w:ind w:left="0"/>
        <w:rPr>
          <w:b/>
          <w:sz w:val="20"/>
        </w:rPr>
      </w:pPr>
    </w:p>
    <w:p>
      <w:pPr>
        <w:pStyle w:val="5"/>
        <w:ind w:left="0"/>
        <w:rPr>
          <w:b/>
          <w:sz w:val="20"/>
        </w:rPr>
      </w:pPr>
    </w:p>
    <w:p>
      <w:pPr>
        <w:pStyle w:val="5"/>
        <w:spacing w:before="9"/>
        <w:ind w:left="0"/>
        <w:rPr>
          <w:b/>
          <w:sz w:val="16"/>
        </w:rPr>
      </w:pPr>
    </w:p>
    <w:p>
      <w:pPr>
        <w:tabs>
          <w:tab w:val="left" w:pos="6787"/>
        </w:tabs>
        <w:spacing w:before="90"/>
        <w:ind w:left="300" w:right="0" w:firstLine="0"/>
        <w:jc w:val="left"/>
        <w:rPr>
          <w:b/>
          <w:sz w:val="24"/>
        </w:rPr>
      </w:pPr>
      <w:r>
        <w:rPr>
          <w:b/>
          <w:sz w:val="24"/>
        </w:rPr>
        <w:t>Internal</w:t>
      </w:r>
      <w:r>
        <w:rPr>
          <w:b/>
          <w:spacing w:val="-6"/>
          <w:sz w:val="24"/>
        </w:rPr>
        <w:t xml:space="preserve"> </w:t>
      </w:r>
      <w:r>
        <w:rPr>
          <w:b/>
          <w:sz w:val="24"/>
        </w:rPr>
        <w:t>Examiner</w:t>
      </w:r>
      <w:r>
        <w:rPr>
          <w:b/>
          <w:sz w:val="24"/>
        </w:rPr>
        <w:tab/>
      </w:r>
      <w:r>
        <w:rPr>
          <w:b/>
          <w:sz w:val="24"/>
        </w:rPr>
        <w:t>External</w:t>
      </w:r>
      <w:r>
        <w:rPr>
          <w:b/>
          <w:spacing w:val="-4"/>
          <w:sz w:val="24"/>
        </w:rPr>
        <w:t xml:space="preserve"> </w:t>
      </w:r>
      <w:r>
        <w:rPr>
          <w:b/>
          <w:sz w:val="24"/>
        </w:rPr>
        <w:t>Examiner</w:t>
      </w:r>
    </w:p>
    <w:p>
      <w:pPr>
        <w:pStyle w:val="5"/>
        <w:spacing w:before="3"/>
        <w:ind w:left="0"/>
        <w:rPr>
          <w:b/>
          <w:sz w:val="25"/>
        </w:rPr>
      </w:pPr>
    </w:p>
    <w:p>
      <w:pPr>
        <w:pStyle w:val="5"/>
        <w:tabs>
          <w:tab w:val="left" w:pos="6768"/>
        </w:tabs>
        <w:ind w:left="300"/>
      </w:pPr>
      <w:r>
        <w:t>Date:</w:t>
      </w:r>
      <w:r>
        <w:tab/>
      </w:r>
      <w:r>
        <w:t>Date:</w:t>
      </w:r>
    </w:p>
    <w:p>
      <w:pPr>
        <w:spacing w:after="0"/>
        <w:sectPr>
          <w:footerReference r:id="rId3" w:type="default"/>
          <w:pgSz w:w="11910" w:h="16840"/>
          <w:pgMar w:top="1360" w:right="1317" w:bottom="280" w:left="1140" w:header="720" w:footer="720" w:gutter="0"/>
          <w:pgNumType w:fmt="decimal" w:start="1"/>
        </w:sectPr>
      </w:pPr>
    </w:p>
    <w:p>
      <w:pPr>
        <w:pStyle w:val="2"/>
        <w:spacing w:before="59" w:line="360" w:lineRule="auto"/>
        <w:ind w:left="297"/>
      </w:pPr>
      <w:r>
        <w:t>DECLARATION</w:t>
      </w:r>
    </w:p>
    <w:p>
      <w:pPr>
        <w:pStyle w:val="5"/>
        <w:spacing w:before="4" w:line="360" w:lineRule="auto"/>
        <w:ind w:left="0"/>
        <w:rPr>
          <w:b/>
          <w:sz w:val="35"/>
        </w:rPr>
      </w:pPr>
    </w:p>
    <w:p>
      <w:pPr>
        <w:spacing w:before="1" w:line="360" w:lineRule="auto"/>
        <w:ind w:left="300" w:right="0" w:firstLine="0"/>
        <w:jc w:val="both"/>
      </w:pPr>
      <w:r>
        <w:rPr>
          <w:sz w:val="24"/>
        </w:rPr>
        <w:t xml:space="preserve">I,   </w:t>
      </w:r>
      <w:r>
        <w:rPr>
          <w:spacing w:val="12"/>
          <w:sz w:val="24"/>
        </w:rPr>
        <w:t xml:space="preserve"> </w:t>
      </w:r>
      <w:r>
        <w:rPr>
          <w:rFonts w:hint="default"/>
          <w:b/>
          <w:bCs/>
          <w:spacing w:val="12"/>
          <w:sz w:val="24"/>
          <w:lang w:val="en-IN"/>
        </w:rPr>
        <w:t>ADAPA GANESH</w:t>
      </w:r>
      <w:r>
        <w:rPr>
          <w:sz w:val="24"/>
        </w:rPr>
        <w:t>,</w:t>
      </w:r>
      <w:r>
        <w:rPr>
          <w:rFonts w:hint="default"/>
          <w:sz w:val="24"/>
          <w:lang w:val="en-IN"/>
        </w:rPr>
        <w:t xml:space="preserve"> </w:t>
      </w:r>
      <w:r>
        <w:rPr>
          <w:spacing w:val="11"/>
          <w:sz w:val="24"/>
        </w:rPr>
        <w:t xml:space="preserve"> </w:t>
      </w:r>
      <w:r>
        <w:rPr>
          <w:b/>
          <w:sz w:val="24"/>
        </w:rPr>
        <w:t>(Roll No. 1</w:t>
      </w:r>
      <w:r>
        <w:rPr>
          <w:rFonts w:hint="default"/>
          <w:b/>
          <w:sz w:val="24"/>
          <w:lang w:val="en-IN"/>
        </w:rPr>
        <w:t>8</w:t>
      </w:r>
      <w:r>
        <w:rPr>
          <w:b/>
          <w:sz w:val="24"/>
        </w:rPr>
        <w:t>699F001</w:t>
      </w:r>
      <w:r>
        <w:rPr>
          <w:rFonts w:hint="default"/>
          <w:b/>
          <w:sz w:val="24"/>
          <w:lang w:val="en-IN"/>
        </w:rPr>
        <w:t>9</w:t>
      </w:r>
      <w:r>
        <w:rPr>
          <w:b/>
          <w:sz w:val="24"/>
        </w:rPr>
        <w:t xml:space="preserve">)  </w:t>
      </w:r>
      <w:r>
        <w:rPr>
          <w:sz w:val="24"/>
        </w:rPr>
        <w:t xml:space="preserve">hereby declare </w:t>
      </w:r>
      <w:r>
        <w:rPr>
          <w:rFonts w:hint="default"/>
          <w:sz w:val="24"/>
          <w:lang w:val="en-IN"/>
        </w:rPr>
        <w:t xml:space="preserve"> </w:t>
      </w:r>
      <w:r>
        <w:rPr>
          <w:sz w:val="24"/>
        </w:rPr>
        <w:t xml:space="preserve">that  the </w:t>
      </w:r>
      <w:r>
        <w:rPr>
          <w:spacing w:val="8"/>
          <w:sz w:val="24"/>
        </w:rPr>
        <w:t xml:space="preserve"> </w:t>
      </w:r>
      <w:r>
        <w:rPr>
          <w:sz w:val="24"/>
        </w:rPr>
        <w:t>project   entitle</w:t>
      </w:r>
      <w:r>
        <w:rPr>
          <w:rFonts w:hint="default"/>
          <w:sz w:val="24"/>
          <w:lang w:val="en-IN"/>
        </w:rPr>
        <w:t xml:space="preserve"> </w:t>
      </w:r>
      <w:r>
        <w:rPr>
          <w:b/>
          <w:sz w:val="24"/>
        </w:rPr>
        <w:t>“</w:t>
      </w:r>
      <w:r>
        <w:rPr>
          <w:rFonts w:hint="default"/>
          <w:b/>
          <w:sz w:val="24"/>
          <w:lang w:val="en-IN"/>
        </w:rPr>
        <w:t xml:space="preserve"> TRAFFIC SUDHARO - USER SERVICES </w:t>
      </w:r>
      <w:r>
        <w:rPr>
          <w:sz w:val="24"/>
        </w:rPr>
        <w:t xml:space="preserve">” </w:t>
      </w:r>
      <w:r>
        <w:rPr>
          <w:spacing w:val="-5"/>
          <w:sz w:val="24"/>
        </w:rPr>
        <w:t xml:space="preserve">is </w:t>
      </w:r>
      <w:r>
        <w:rPr>
          <w:sz w:val="24"/>
        </w:rPr>
        <w:t xml:space="preserve">done by </w:t>
      </w:r>
      <w:r>
        <w:rPr>
          <w:spacing w:val="-3"/>
          <w:sz w:val="24"/>
        </w:rPr>
        <w:t>me</w:t>
      </w:r>
      <w:r>
        <w:rPr>
          <w:spacing w:val="39"/>
          <w:sz w:val="24"/>
        </w:rPr>
        <w:t xml:space="preserve"> </w:t>
      </w:r>
      <w:r>
        <w:rPr>
          <w:sz w:val="24"/>
        </w:rPr>
        <w:t>under</w:t>
      </w:r>
      <w:r>
        <w:rPr>
          <w:rFonts w:hint="default"/>
          <w:sz w:val="24"/>
          <w:lang w:val="en-IN"/>
        </w:rPr>
        <w:t xml:space="preserve"> </w:t>
      </w:r>
      <w:r>
        <w:t xml:space="preserve">the guidance </w:t>
      </w:r>
      <w:r>
        <w:rPr>
          <w:spacing w:val="4"/>
        </w:rPr>
        <w:t xml:space="preserve">of </w:t>
      </w:r>
      <w:r>
        <w:rPr>
          <w:rFonts w:hint="default"/>
          <w:b/>
          <w:bCs/>
          <w:spacing w:val="4"/>
          <w:lang w:val="en-IN"/>
        </w:rPr>
        <w:t>Mr.V. MARUTHI PRASAD</w:t>
      </w:r>
      <w:r>
        <w:t xml:space="preserve">, submitted </w:t>
      </w:r>
      <w:r>
        <w:rPr>
          <w:spacing w:val="-3"/>
        </w:rPr>
        <w:t xml:space="preserve">in </w:t>
      </w:r>
      <w:r>
        <w:t xml:space="preserve">partial fulfilment of the requirements for the award of degree of Master of Computer Applications at MADANAPALLE INSTITUTE OF TECHNOLOGY &amp; SCIENCE Madanapalle, affiliated to Jawaharlal Nehru Technological University Anantapur, Anantapuramu during the academic </w:t>
      </w:r>
      <w:r>
        <w:rPr>
          <w:spacing w:val="-3"/>
        </w:rPr>
        <w:t xml:space="preserve">year </w:t>
      </w:r>
      <w:r>
        <w:t xml:space="preserve">2019-2020.  </w:t>
      </w:r>
      <w:r>
        <w:rPr>
          <w:spacing w:val="-3"/>
        </w:rPr>
        <w:t xml:space="preserve">This </w:t>
      </w:r>
      <w:r>
        <w:t>work has not been submitted by anybody towards the award of any</w:t>
      </w:r>
      <w:r>
        <w:rPr>
          <w:spacing w:val="-27"/>
        </w:rPr>
        <w:t xml:space="preserve"> </w:t>
      </w:r>
      <w:r>
        <w:t>degree.</w:t>
      </w:r>
    </w:p>
    <w:p>
      <w:pPr>
        <w:pStyle w:val="5"/>
        <w:ind w:left="0"/>
        <w:rPr>
          <w:sz w:val="26"/>
        </w:rPr>
      </w:pPr>
    </w:p>
    <w:p>
      <w:pPr>
        <w:pStyle w:val="5"/>
        <w:ind w:left="0"/>
        <w:rPr>
          <w:sz w:val="26"/>
        </w:rPr>
      </w:pPr>
    </w:p>
    <w:p>
      <w:pPr>
        <w:pStyle w:val="5"/>
        <w:spacing w:before="10"/>
        <w:ind w:left="0"/>
        <w:rPr>
          <w:sz w:val="31"/>
        </w:rPr>
      </w:pPr>
    </w:p>
    <w:p>
      <w:pPr>
        <w:pStyle w:val="5"/>
        <w:tabs>
          <w:tab w:val="left" w:pos="6062"/>
        </w:tabs>
        <w:ind w:left="6779" w:leftChars="136" w:hanging="6480" w:hangingChars="2700"/>
        <w:jc w:val="both"/>
        <w:rPr>
          <w:rFonts w:hint="default"/>
          <w:lang w:val="en-IN"/>
        </w:rPr>
      </w:pPr>
      <w:r>
        <w:t>Date:</w:t>
      </w:r>
      <w:r>
        <w:rPr>
          <w:rFonts w:hint="default"/>
          <w:lang w:val="en-IN"/>
        </w:rPr>
        <w:t xml:space="preserve">                                                                                               </w:t>
      </w:r>
      <w:r>
        <w:t>Signature of the</w:t>
      </w:r>
      <w:r>
        <w:rPr>
          <w:spacing w:val="-10"/>
        </w:rPr>
        <w:t xml:space="preserve"> </w:t>
      </w:r>
      <w:r>
        <w:t>Student</w:t>
      </w:r>
    </w:p>
    <w:p>
      <w:pPr>
        <w:pStyle w:val="5"/>
        <w:tabs>
          <w:tab w:val="left" w:pos="6062"/>
        </w:tabs>
        <w:ind w:firstLine="6483" w:firstLineChars="2700"/>
        <w:jc w:val="both"/>
        <w:rPr>
          <w:rFonts w:hint="default"/>
          <w:b/>
          <w:bCs/>
          <w:lang w:val="en-IN"/>
        </w:rPr>
      </w:pPr>
      <w:r>
        <w:rPr>
          <w:rFonts w:hint="default"/>
          <w:b/>
          <w:bCs/>
          <w:lang w:val="en-IN"/>
        </w:rPr>
        <w:t>ADAPA GANESH</w:t>
      </w:r>
    </w:p>
    <w:p>
      <w:pPr>
        <w:pStyle w:val="5"/>
        <w:tabs>
          <w:tab w:val="left" w:pos="6062"/>
        </w:tabs>
        <w:ind w:firstLine="120" w:firstLineChars="50"/>
        <w:jc w:val="both"/>
        <w:rPr>
          <w:rFonts w:hint="default"/>
          <w:b/>
          <w:bCs/>
          <w:lang w:val="en-IN"/>
        </w:rPr>
      </w:pPr>
      <w:r>
        <w:t>Place</w:t>
      </w:r>
      <w:r>
        <w:rPr>
          <w:rFonts w:hint="default"/>
          <w:lang w:val="en-IN"/>
        </w:rPr>
        <w:t>:</w:t>
      </w:r>
      <w:r>
        <w:t>Madanapalle</w:t>
      </w:r>
      <w:r>
        <w:rPr>
          <w:rFonts w:hint="default"/>
          <w:lang w:val="en-IN"/>
        </w:rPr>
        <w:t xml:space="preserve">                                                                         </w:t>
      </w:r>
      <w:r>
        <w:rPr>
          <w:rFonts w:hint="default"/>
          <w:b/>
          <w:bCs/>
          <w:lang w:val="en-IN"/>
        </w:rPr>
        <w:t>(Roll.No.18699F0019)</w:t>
      </w:r>
    </w:p>
    <w:p>
      <w:pPr>
        <w:pStyle w:val="5"/>
        <w:wordWrap w:val="0"/>
        <w:spacing w:before="2" w:line="275" w:lineRule="exact"/>
        <w:ind w:left="0" w:right="1951" w:firstLine="240" w:firstLineChars="100"/>
        <w:jc w:val="both"/>
        <w:rPr>
          <w:b/>
        </w:rPr>
      </w:pPr>
      <w:r>
        <w:rPr>
          <w:rFonts w:hint="default"/>
          <w:lang w:val="en-IN"/>
        </w:rPr>
        <w:t xml:space="preserve">                          </w:t>
      </w:r>
    </w:p>
    <w:p>
      <w:pPr>
        <w:pStyle w:val="5"/>
        <w:wordWrap w:val="0"/>
        <w:spacing w:before="2" w:line="275" w:lineRule="exact"/>
        <w:ind w:left="0" w:right="1951"/>
        <w:jc w:val="right"/>
        <w:rPr>
          <w:b/>
        </w:rPr>
      </w:pPr>
      <w:r>
        <w:rPr>
          <w:rFonts w:hint="default"/>
          <w:lang w:val="en-IN"/>
        </w:rPr>
        <w:t xml:space="preserve">                        </w:t>
      </w:r>
    </w:p>
    <w:p>
      <w:pPr>
        <w:spacing w:after="0" w:line="275" w:lineRule="exact"/>
        <w:jc w:val="both"/>
        <w:sectPr>
          <w:footerReference r:id="rId4" w:type="default"/>
          <w:pgSz w:w="11910" w:h="16840"/>
          <w:pgMar w:top="1360" w:right="1317" w:bottom="280" w:left="1140" w:header="720" w:footer="720" w:gutter="0"/>
          <w:pgNumType w:fmt="decimal"/>
        </w:sectPr>
      </w:pPr>
    </w:p>
    <w:p>
      <w:pPr>
        <w:rPr>
          <w:b/>
          <w:sz w:val="46"/>
          <w:u w:val="thick"/>
        </w:rPr>
      </w:pPr>
      <w:r>
        <w:rPr>
          <w:rFonts w:hint="default"/>
          <w:sz w:val="20"/>
          <w:lang w:val="en-IN"/>
        </w:rPr>
        <w:drawing>
          <wp:inline distT="0" distB="0" distL="114300" distR="114300">
            <wp:extent cx="5991225" cy="8937625"/>
            <wp:effectExtent l="0" t="0" r="9525" b="15875"/>
            <wp:docPr id="4" name="Picture 4" descr="ojas call lett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jas call letter_1"/>
                    <pic:cNvPicPr>
                      <a:picLocks noChangeAspect="1"/>
                    </pic:cNvPicPr>
                  </pic:nvPicPr>
                  <pic:blipFill>
                    <a:blip r:embed="rId16"/>
                    <a:stretch>
                      <a:fillRect/>
                    </a:stretch>
                  </pic:blipFill>
                  <pic:spPr>
                    <a:xfrm>
                      <a:off x="0" y="0"/>
                      <a:ext cx="5991225" cy="8937625"/>
                    </a:xfrm>
                    <a:prstGeom prst="rect">
                      <a:avLst/>
                    </a:prstGeom>
                  </pic:spPr>
                </pic:pic>
              </a:graphicData>
            </a:graphic>
          </wp:inline>
        </w:drawing>
      </w:r>
    </w:p>
    <w:p>
      <w:pPr>
        <w:pStyle w:val="5"/>
        <w:ind w:left="766"/>
        <w:rPr>
          <w:b w:val="0"/>
          <w:sz w:val="20"/>
        </w:rPr>
      </w:pPr>
      <w:r>
        <w:rPr>
          <w:b w:val="0"/>
          <w:sz w:val="20"/>
        </w:rPr>
        <w:t>‘</w:t>
      </w:r>
    </w:p>
    <w:p>
      <w:pPr>
        <w:pStyle w:val="5"/>
        <w:ind w:left="766"/>
        <w:rPr>
          <w:b w:val="0"/>
          <w:sz w:val="20"/>
        </w:rPr>
      </w:pPr>
      <w:r>
        <w:rPr>
          <w:b w:val="0"/>
          <w:sz w:val="20"/>
          <w:lang w:val="en-IN" w:eastAsia="en-IN" w:bidi="ar-SA"/>
        </w:rPr>
        <w:drawing>
          <wp:inline distT="0" distB="0" distL="0" distR="0">
            <wp:extent cx="5704840" cy="667385"/>
            <wp:effectExtent l="0" t="0" r="10160" b="18415"/>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17" cstate="print"/>
                    <a:stretch>
                      <a:fillRect/>
                    </a:stretch>
                  </pic:blipFill>
                  <pic:spPr>
                    <a:xfrm>
                      <a:off x="0" y="0"/>
                      <a:ext cx="5705444" cy="667512"/>
                    </a:xfrm>
                    <a:prstGeom prst="rect">
                      <a:avLst/>
                    </a:prstGeom>
                  </pic:spPr>
                </pic:pic>
              </a:graphicData>
            </a:graphic>
          </wp:inline>
        </w:drawing>
      </w:r>
    </w:p>
    <w:p>
      <w:pPr>
        <w:pStyle w:val="5"/>
        <w:rPr>
          <w:b w:val="0"/>
          <w:sz w:val="20"/>
        </w:rPr>
      </w:pPr>
    </w:p>
    <w:p>
      <w:pPr>
        <w:pStyle w:val="5"/>
        <w:rPr>
          <w:b w:val="0"/>
          <w:sz w:val="20"/>
        </w:rPr>
      </w:pPr>
    </w:p>
    <w:p>
      <w:pPr>
        <w:pStyle w:val="5"/>
        <w:spacing w:before="3"/>
        <w:rPr>
          <w:b w:val="0"/>
          <w:sz w:val="16"/>
        </w:rPr>
      </w:pPr>
    </w:p>
    <w:p>
      <w:pPr>
        <w:pStyle w:val="2"/>
        <w:spacing w:before="89"/>
        <w:ind w:left="2888" w:right="2876"/>
      </w:pPr>
      <w:r>
        <w:t>RECOGNISED RESEARCH CENTER</w:t>
      </w:r>
    </w:p>
    <w:p>
      <w:pPr>
        <w:pStyle w:val="5"/>
        <w:spacing w:before="1"/>
        <w:rPr>
          <w:sz w:val="28"/>
        </w:rPr>
      </w:pPr>
    </w:p>
    <w:p>
      <w:pPr>
        <w:spacing w:before="1"/>
        <w:ind w:left="2888" w:right="2872"/>
        <w:jc w:val="center"/>
        <w:rPr>
          <w:b/>
          <w:i/>
          <w:sz w:val="28"/>
        </w:rPr>
      </w:pPr>
      <w:r>
        <w:rPr>
          <w:b/>
          <w:i/>
          <w:sz w:val="28"/>
          <w:u w:val="thick"/>
        </w:rPr>
        <w:t>Plagiarism Verification Certificate</w:t>
      </w:r>
    </w:p>
    <w:p>
      <w:pPr>
        <w:pStyle w:val="5"/>
        <w:spacing w:before="6"/>
        <w:rPr>
          <w:i/>
          <w:sz w:val="19"/>
        </w:rPr>
      </w:pPr>
    </w:p>
    <w:p>
      <w:pPr>
        <w:spacing w:before="90" w:line="360" w:lineRule="auto"/>
        <w:ind w:left="119" w:right="101"/>
        <w:jc w:val="both"/>
        <w:rPr>
          <w:sz w:val="24"/>
        </w:rPr>
      </w:pPr>
      <w:r>
        <w:rPr>
          <w:sz w:val="24"/>
        </w:rPr>
        <w:t>This</w:t>
      </w:r>
      <w:r>
        <w:rPr>
          <w:spacing w:val="-10"/>
          <w:sz w:val="24"/>
        </w:rPr>
        <w:t xml:space="preserve"> </w:t>
      </w:r>
      <w:r>
        <w:rPr>
          <w:sz w:val="24"/>
        </w:rPr>
        <w:t>is</w:t>
      </w:r>
      <w:r>
        <w:rPr>
          <w:spacing w:val="-12"/>
          <w:sz w:val="24"/>
        </w:rPr>
        <w:t xml:space="preserve"> </w:t>
      </w:r>
      <w:r>
        <w:rPr>
          <w:sz w:val="24"/>
        </w:rPr>
        <w:t>to</w:t>
      </w:r>
      <w:r>
        <w:rPr>
          <w:spacing w:val="-10"/>
          <w:sz w:val="24"/>
        </w:rPr>
        <w:t xml:space="preserve"> </w:t>
      </w:r>
      <w:r>
        <w:rPr>
          <w:sz w:val="24"/>
        </w:rPr>
        <w:t>certify</w:t>
      </w:r>
      <w:r>
        <w:rPr>
          <w:spacing w:val="-13"/>
          <w:sz w:val="24"/>
        </w:rPr>
        <w:t xml:space="preserve"> </w:t>
      </w:r>
      <w:r>
        <w:rPr>
          <w:sz w:val="24"/>
        </w:rPr>
        <w:t>that</w:t>
      </w:r>
      <w:r>
        <w:rPr>
          <w:spacing w:val="-10"/>
          <w:sz w:val="24"/>
        </w:rPr>
        <w:t xml:space="preserve"> </w:t>
      </w:r>
      <w:r>
        <w:rPr>
          <w:sz w:val="24"/>
        </w:rPr>
        <w:t>the</w:t>
      </w:r>
      <w:r>
        <w:rPr>
          <w:spacing w:val="-11"/>
          <w:sz w:val="24"/>
        </w:rPr>
        <w:t xml:space="preserve"> MCA </w:t>
      </w:r>
      <w:r>
        <w:rPr>
          <w:sz w:val="24"/>
        </w:rPr>
        <w:t>Project</w:t>
      </w:r>
      <w:r>
        <w:rPr>
          <w:spacing w:val="-9"/>
          <w:sz w:val="24"/>
        </w:rPr>
        <w:t xml:space="preserve"> </w:t>
      </w:r>
      <w:r>
        <w:rPr>
          <w:sz w:val="24"/>
        </w:rPr>
        <w:t>report</w:t>
      </w:r>
      <w:r>
        <w:rPr>
          <w:spacing w:val="-9"/>
          <w:sz w:val="24"/>
        </w:rPr>
        <w:t xml:space="preserve"> </w:t>
      </w:r>
      <w:r>
        <w:rPr>
          <w:sz w:val="24"/>
        </w:rPr>
        <w:t>titled,</w:t>
      </w:r>
      <w:r>
        <w:rPr>
          <w:spacing w:val="-10"/>
          <w:sz w:val="24"/>
        </w:rPr>
        <w:t xml:space="preserve"> </w:t>
      </w:r>
      <w:r>
        <w:rPr>
          <w:sz w:val="24"/>
        </w:rPr>
        <w:t>“</w:t>
      </w:r>
      <w:r>
        <w:rPr>
          <w:b/>
          <w:sz w:val="24"/>
        </w:rPr>
        <w:t xml:space="preserve">TRAFFIC SUDHARO – USER SERVICES” </w:t>
      </w:r>
      <w:r>
        <w:rPr>
          <w:sz w:val="24"/>
        </w:rPr>
        <w:t xml:space="preserve">submitted by </w:t>
      </w:r>
      <w:r>
        <w:rPr>
          <w:b/>
          <w:bCs/>
          <w:sz w:val="24"/>
        </w:rPr>
        <w:t>ADAPA GANESH</w:t>
      </w:r>
      <w:r>
        <w:rPr>
          <w:b/>
          <w:sz w:val="24"/>
        </w:rPr>
        <w:t xml:space="preserve"> (18699F0019) </w:t>
      </w:r>
      <w:r>
        <w:rPr>
          <w:spacing w:val="-17"/>
          <w:sz w:val="24"/>
        </w:rPr>
        <w:t>has</w:t>
      </w:r>
      <w:r>
        <w:rPr>
          <w:spacing w:val="-16"/>
          <w:sz w:val="24"/>
        </w:rPr>
        <w:t xml:space="preserve"> </w:t>
      </w:r>
      <w:r>
        <w:rPr>
          <w:sz w:val="24"/>
        </w:rPr>
        <w:t>been</w:t>
      </w:r>
      <w:r>
        <w:rPr>
          <w:spacing w:val="-17"/>
          <w:sz w:val="24"/>
        </w:rPr>
        <w:t xml:space="preserve"> </w:t>
      </w:r>
      <w:r>
        <w:rPr>
          <w:sz w:val="24"/>
        </w:rPr>
        <w:t xml:space="preserve">evaluated using </w:t>
      </w:r>
      <w:r>
        <w:rPr>
          <w:b/>
          <w:sz w:val="24"/>
        </w:rPr>
        <w:t xml:space="preserve">Anti-Plagiarism Software, URKUND </w:t>
      </w:r>
      <w:r>
        <w:rPr>
          <w:sz w:val="24"/>
        </w:rPr>
        <w:t>and based on the analysis report generated by the software, the report’s similarity index is found to be 21</w:t>
      </w:r>
      <w:r>
        <w:rPr>
          <w:b/>
          <w:sz w:val="24"/>
        </w:rPr>
        <w:t>%</w:t>
      </w:r>
      <w:r>
        <w:rPr>
          <w:sz w:val="24"/>
        </w:rPr>
        <w:t>.</w:t>
      </w:r>
    </w:p>
    <w:p>
      <w:pPr>
        <w:pStyle w:val="5"/>
        <w:spacing w:before="1"/>
        <w:ind w:left="119"/>
        <w:jc w:val="both"/>
      </w:pPr>
      <w:r>
        <w:t>The following is the URKUND report for the project report consisting of 17 pages.</w:t>
      </w:r>
    </w:p>
    <w:p>
      <w:pPr>
        <w:pStyle w:val="5"/>
        <w:spacing w:before="1"/>
        <w:ind w:left="119"/>
        <w:jc w:val="both"/>
      </w:pPr>
    </w:p>
    <w:p>
      <w:pPr>
        <w:pStyle w:val="5"/>
        <w:spacing w:before="1"/>
        <w:ind w:left="119"/>
        <w:jc w:val="both"/>
      </w:pPr>
      <w:r>
        <w:rPr>
          <w:lang w:val="en-IN" w:eastAsia="en-IN" w:bidi="ar-SA"/>
        </w:rPr>
        <w:drawing>
          <wp:inline distT="0" distB="0" distL="0" distR="0">
            <wp:extent cx="6438900" cy="19812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8"/>
                    <a:srcRect/>
                    <a:stretch>
                      <a:fillRect/>
                    </a:stretch>
                  </pic:blipFill>
                  <pic:spPr>
                    <a:xfrm>
                      <a:off x="0" y="0"/>
                      <a:ext cx="6438900" cy="1981200"/>
                    </a:xfrm>
                    <a:prstGeom prst="rect">
                      <a:avLst/>
                    </a:prstGeom>
                    <a:noFill/>
                    <a:ln w="9525">
                      <a:noFill/>
                      <a:miter lim="800000"/>
                      <a:headEnd/>
                      <a:tailEnd/>
                    </a:ln>
                  </pic:spPr>
                </pic:pic>
              </a:graphicData>
            </a:graphic>
          </wp:inline>
        </w:drawing>
      </w:r>
    </w:p>
    <w:p>
      <w:pPr>
        <w:pStyle w:val="5"/>
        <w:spacing w:before="1"/>
        <w:ind w:left="119"/>
        <w:jc w:val="both"/>
      </w:pPr>
    </w:p>
    <w:p>
      <w:pPr>
        <w:pStyle w:val="5"/>
        <w:spacing w:before="1"/>
        <w:ind w:left="119"/>
        <w:jc w:val="both"/>
      </w:pPr>
    </w:p>
    <w:p>
      <w:pPr>
        <w:pStyle w:val="2"/>
        <w:jc w:val="right"/>
      </w:pPr>
      <w:r>
        <w:t>Dean - RRC</w:t>
      </w:r>
    </w:p>
    <w:p>
      <w:pPr>
        <w:spacing w:before="59" w:line="331" w:lineRule="auto"/>
        <w:ind w:left="2029" w:right="1399" w:hanging="433"/>
        <w:jc w:val="left"/>
        <w:rPr>
          <w:b/>
          <w:sz w:val="46"/>
        </w:rPr>
      </w:pPr>
    </w:p>
    <w:p>
      <w:pPr>
        <w:spacing w:after="0" w:line="331" w:lineRule="auto"/>
        <w:jc w:val="left"/>
        <w:rPr>
          <w:sz w:val="46"/>
        </w:rPr>
        <w:sectPr>
          <w:footerReference r:id="rId5" w:type="default"/>
          <w:pgSz w:w="11910" w:h="16840"/>
          <w:pgMar w:top="1360" w:right="1317" w:bottom="280" w:left="1140" w:header="720" w:footer="720" w:gutter="0"/>
          <w:pgNumType w:fmt="decimal"/>
        </w:sectPr>
      </w:pPr>
    </w:p>
    <w:p>
      <w:pPr>
        <w:pStyle w:val="2"/>
        <w:spacing w:before="77"/>
        <w:ind w:left="1680" w:leftChars="0" w:right="3042" w:firstLine="420" w:firstLineChars="0"/>
        <w:jc w:val="center"/>
        <w:rPr>
          <w:b/>
        </w:rPr>
      </w:pPr>
      <w:r>
        <w:t>ACKNOWLEDGEMENT</w:t>
      </w:r>
    </w:p>
    <w:p>
      <w:pPr>
        <w:pStyle w:val="5"/>
        <w:spacing w:before="8"/>
        <w:ind w:left="0"/>
        <w:jc w:val="both"/>
        <w:rPr>
          <w:b/>
        </w:rPr>
      </w:pPr>
    </w:p>
    <w:p>
      <w:pPr>
        <w:jc w:val="both"/>
        <w:rPr>
          <w:sz w:val="24"/>
          <w:szCs w:val="24"/>
        </w:rPr>
      </w:pPr>
    </w:p>
    <w:p>
      <w:pPr>
        <w:spacing w:after="167" w:line="360" w:lineRule="auto"/>
        <w:ind w:left="-15" w:firstLine="698"/>
        <w:jc w:val="both"/>
        <w:rPr>
          <w:sz w:val="24"/>
          <w:szCs w:val="24"/>
        </w:rPr>
      </w:pPr>
      <w:r>
        <w:rPr>
          <w:sz w:val="24"/>
          <w:szCs w:val="24"/>
        </w:rPr>
        <w:t xml:space="preserve">I express my gratitude and thanks to Project Guide </w:t>
      </w:r>
      <w:r>
        <w:rPr>
          <w:b/>
          <w:sz w:val="24"/>
          <w:szCs w:val="24"/>
          <w:lang w:val="en-IN"/>
        </w:rPr>
        <w:t>M</w:t>
      </w:r>
      <w:r>
        <w:rPr>
          <w:rFonts w:hint="default"/>
          <w:b/>
          <w:sz w:val="24"/>
          <w:szCs w:val="24"/>
          <w:lang w:val="en-IN"/>
        </w:rPr>
        <w:t>r</w:t>
      </w:r>
      <w:r>
        <w:rPr>
          <w:b/>
          <w:sz w:val="24"/>
          <w:szCs w:val="24"/>
          <w:lang w:val="en-IN"/>
        </w:rPr>
        <w:t>.</w:t>
      </w:r>
      <w:r>
        <w:rPr>
          <w:rFonts w:hint="default"/>
          <w:b/>
          <w:sz w:val="24"/>
          <w:szCs w:val="24"/>
          <w:lang w:val="en-IN"/>
        </w:rPr>
        <w:t>V.</w:t>
      </w:r>
      <w:r>
        <w:rPr>
          <w:b/>
          <w:sz w:val="24"/>
          <w:szCs w:val="24"/>
          <w:lang w:val="en-IN"/>
        </w:rPr>
        <w:t xml:space="preserve"> </w:t>
      </w:r>
      <w:r>
        <w:rPr>
          <w:rFonts w:hint="default"/>
          <w:b/>
          <w:sz w:val="24"/>
          <w:szCs w:val="24"/>
          <w:lang w:val="en-IN"/>
        </w:rPr>
        <w:t>MARUTHI PRASAD</w:t>
      </w:r>
      <w:r>
        <w:rPr>
          <w:b/>
          <w:sz w:val="24"/>
          <w:szCs w:val="24"/>
          <w:lang w:val="en-IN"/>
        </w:rPr>
        <w:t xml:space="preserve"> (Asst. Professor,</w:t>
      </w:r>
      <w:r>
        <w:rPr>
          <w:rFonts w:hint="default"/>
          <w:b/>
          <w:sz w:val="24"/>
          <w:szCs w:val="24"/>
          <w:lang w:val="en-IN"/>
        </w:rPr>
        <w:t xml:space="preserve"> M.C.A,M.E.,</w:t>
      </w:r>
      <w:r>
        <w:rPr>
          <w:b/>
          <w:sz w:val="24"/>
          <w:szCs w:val="24"/>
          <w:lang w:val="en-IN"/>
        </w:rPr>
        <w:t>)</w:t>
      </w:r>
      <w:r>
        <w:rPr>
          <w:sz w:val="24"/>
          <w:szCs w:val="24"/>
        </w:rPr>
        <w:t xml:space="preserve">, who has guided me in completing the project with his cooperation, valuable guidance and immense help in giving the project a shape.  </w:t>
      </w:r>
    </w:p>
    <w:p>
      <w:pPr>
        <w:spacing w:after="167" w:line="360" w:lineRule="auto"/>
        <w:ind w:left="-15" w:firstLine="698"/>
        <w:jc w:val="both"/>
        <w:rPr>
          <w:sz w:val="24"/>
          <w:szCs w:val="24"/>
        </w:rPr>
      </w:pPr>
      <w:r>
        <w:rPr>
          <w:sz w:val="24"/>
          <w:szCs w:val="24"/>
        </w:rPr>
        <w:t xml:space="preserve">I express my deep gratitude and thanks to the Project coordinator </w:t>
      </w:r>
      <w:r>
        <w:rPr>
          <w:b/>
          <w:sz w:val="24"/>
          <w:szCs w:val="24"/>
        </w:rPr>
        <w:t xml:space="preserve">Dr. </w:t>
      </w:r>
      <w:r>
        <w:rPr>
          <w:b/>
          <w:sz w:val="24"/>
          <w:szCs w:val="24"/>
          <w:lang w:val="en-IN"/>
        </w:rPr>
        <w:t>A. MANIMARAN</w:t>
      </w:r>
      <w:r>
        <w:rPr>
          <w:b/>
          <w:sz w:val="24"/>
          <w:szCs w:val="24"/>
        </w:rPr>
        <w:t>, M.C.A, M.Phil., Ph.D.</w:t>
      </w:r>
      <w:r>
        <w:rPr>
          <w:sz w:val="24"/>
          <w:szCs w:val="24"/>
        </w:rPr>
        <w:t xml:space="preserve">, Dept. of Computer Applications, for him valuable suggestions during the project work. I am very much indebted to him for being a role model and for providing necessary guidance directly or indirectly throughout the project work.   </w:t>
      </w:r>
    </w:p>
    <w:p>
      <w:pPr>
        <w:spacing w:after="167" w:line="360" w:lineRule="auto"/>
        <w:ind w:left="-15" w:firstLine="698"/>
        <w:jc w:val="both"/>
        <w:rPr>
          <w:sz w:val="24"/>
          <w:szCs w:val="24"/>
        </w:rPr>
      </w:pPr>
      <w:r>
        <w:rPr>
          <w:sz w:val="24"/>
          <w:szCs w:val="24"/>
        </w:rPr>
        <w:t xml:space="preserve">I wish to express my grateful thanks to </w:t>
      </w:r>
      <w:r>
        <w:rPr>
          <w:b/>
          <w:sz w:val="24"/>
          <w:szCs w:val="24"/>
        </w:rPr>
        <w:t>Dr. V.L. PAVANI., M.C.A., M.Phil., Ph.D.</w:t>
      </w:r>
      <w:r>
        <w:rPr>
          <w:sz w:val="24"/>
          <w:szCs w:val="24"/>
        </w:rPr>
        <w:t xml:space="preserve">, Head of the Department, and Computer Applications for her timely advice and guidance without which the entire course work would not be fruitful. </w:t>
      </w:r>
    </w:p>
    <w:p>
      <w:pPr>
        <w:spacing w:after="167" w:line="360" w:lineRule="auto"/>
        <w:ind w:firstLine="420" w:firstLineChars="0"/>
        <w:jc w:val="both"/>
        <w:rPr>
          <w:sz w:val="24"/>
          <w:szCs w:val="24"/>
        </w:rPr>
      </w:pPr>
      <w:r>
        <w:rPr>
          <w:sz w:val="24"/>
          <w:szCs w:val="24"/>
        </w:rPr>
        <w:t xml:space="preserve"> I thank all the faculty members of the Computer Applications department for their constant support and guidance in acquiring relevant knowledge in the core Computer Applications subjects which helped us in implementation of the project work. </w:t>
      </w:r>
    </w:p>
    <w:p>
      <w:pPr>
        <w:spacing w:after="167" w:line="360" w:lineRule="auto"/>
        <w:ind w:left="-15"/>
        <w:jc w:val="both"/>
        <w:rPr>
          <w:sz w:val="24"/>
          <w:szCs w:val="24"/>
        </w:rPr>
      </w:pPr>
      <w:r>
        <w:rPr>
          <w:sz w:val="24"/>
          <w:szCs w:val="24"/>
        </w:rPr>
        <w:t xml:space="preserve"> </w:t>
      </w:r>
      <w:r>
        <w:rPr>
          <w:rFonts w:hint="default"/>
          <w:sz w:val="24"/>
          <w:szCs w:val="24"/>
          <w:lang w:val="en-IN"/>
        </w:rPr>
        <w:tab/>
      </w:r>
      <w:r>
        <w:rPr>
          <w:sz w:val="24"/>
          <w:szCs w:val="24"/>
        </w:rPr>
        <w:t xml:space="preserve">I thank all the nonteaching faculty of the Computer Applications department for their support and necessary help in our learning process, which helped us in implementation of the project work. </w:t>
      </w:r>
    </w:p>
    <w:p>
      <w:pPr>
        <w:spacing w:after="167" w:line="360" w:lineRule="auto"/>
        <w:ind w:firstLine="420" w:firstLineChars="0"/>
        <w:jc w:val="both"/>
        <w:rPr>
          <w:sz w:val="24"/>
          <w:szCs w:val="24"/>
        </w:rPr>
      </w:pPr>
      <w:r>
        <w:rPr>
          <w:sz w:val="24"/>
          <w:szCs w:val="24"/>
        </w:rPr>
        <w:t xml:space="preserve">I am thankful to the Principal, </w:t>
      </w:r>
      <w:r>
        <w:rPr>
          <w:b/>
          <w:sz w:val="24"/>
          <w:szCs w:val="24"/>
        </w:rPr>
        <w:t xml:space="preserve">Dr. C. YUVARAJ </w:t>
      </w:r>
      <w:r>
        <w:rPr>
          <w:sz w:val="24"/>
          <w:szCs w:val="24"/>
        </w:rPr>
        <w:t xml:space="preserve">for his constant support and for providing us the necessary facilities, which helped us in completion of the project work and the course as well. </w:t>
      </w:r>
    </w:p>
    <w:p>
      <w:pPr>
        <w:spacing w:after="167" w:line="360" w:lineRule="auto"/>
        <w:ind w:firstLine="420" w:firstLineChars="0"/>
        <w:jc w:val="both"/>
        <w:rPr>
          <w:sz w:val="24"/>
          <w:szCs w:val="24"/>
        </w:rPr>
      </w:pPr>
      <w:r>
        <w:rPr>
          <w:sz w:val="24"/>
          <w:szCs w:val="24"/>
        </w:rPr>
        <w:t xml:space="preserve">I am very much indebted to the institute management for providing us an opportunity with necessary academic, infrastructure facilities and immense support to carry out my graduation program successfully. </w:t>
      </w:r>
    </w:p>
    <w:p>
      <w:pPr>
        <w:spacing w:after="167" w:line="360" w:lineRule="auto"/>
        <w:ind w:left="-15" w:firstLine="698"/>
        <w:jc w:val="both"/>
        <w:rPr>
          <w:sz w:val="24"/>
          <w:szCs w:val="24"/>
        </w:rPr>
      </w:pPr>
      <w:r>
        <w:rPr>
          <w:sz w:val="24"/>
          <w:szCs w:val="24"/>
        </w:rPr>
        <w:t xml:space="preserve">Finally, I would like to thank my parents, friends and well-wishers whose constant encouragement and faith in my abilities inspired me to deliver the best. </w:t>
      </w:r>
    </w:p>
    <w:p>
      <w:pPr>
        <w:wordWrap w:val="0"/>
        <w:spacing w:after="158"/>
        <w:jc w:val="both"/>
        <w:rPr>
          <w:rFonts w:hint="default"/>
          <w:b/>
          <w:bCs/>
          <w:sz w:val="24"/>
          <w:szCs w:val="24"/>
          <w:lang w:val="en-IN"/>
        </w:rPr>
      </w:pPr>
      <w:r>
        <w:rPr>
          <w:b/>
          <w:bCs/>
          <w:sz w:val="24"/>
          <w:szCs w:val="24"/>
          <w:lang w:val="en-IN"/>
        </w:rPr>
        <w:t xml:space="preserve">                                                      </w:t>
      </w:r>
      <w:r>
        <w:rPr>
          <w:rFonts w:hint="default"/>
          <w:b/>
          <w:bCs/>
          <w:sz w:val="24"/>
          <w:szCs w:val="24"/>
          <w:lang w:val="en-IN"/>
        </w:rPr>
        <w:t xml:space="preserve">                                                       ADAPA GANESH</w:t>
      </w:r>
    </w:p>
    <w:p>
      <w:pPr>
        <w:wordWrap w:val="0"/>
        <w:spacing w:after="158"/>
        <w:ind w:firstLine="6483" w:firstLineChars="2700"/>
        <w:jc w:val="both"/>
        <w:rPr>
          <w:rFonts w:hint="default"/>
          <w:sz w:val="24"/>
          <w:szCs w:val="24"/>
          <w:lang w:val="en-IN"/>
        </w:rPr>
      </w:pPr>
      <w:r>
        <w:rPr>
          <w:rFonts w:hint="default"/>
          <w:b/>
          <w:sz w:val="24"/>
          <w:szCs w:val="24"/>
          <w:lang w:val="en-IN"/>
        </w:rPr>
        <w:t>(</w:t>
      </w:r>
      <w:r>
        <w:rPr>
          <w:b/>
          <w:sz w:val="24"/>
          <w:szCs w:val="24"/>
        </w:rPr>
        <w:t>Roll No.1</w:t>
      </w:r>
      <w:r>
        <w:rPr>
          <w:rFonts w:hint="default"/>
          <w:b/>
          <w:sz w:val="24"/>
          <w:szCs w:val="24"/>
          <w:lang w:val="en-IN"/>
        </w:rPr>
        <w:t>8</w:t>
      </w:r>
      <w:r>
        <w:rPr>
          <w:b/>
          <w:sz w:val="24"/>
          <w:szCs w:val="24"/>
        </w:rPr>
        <w:t>69</w:t>
      </w:r>
      <w:r>
        <w:rPr>
          <w:rFonts w:hint="default"/>
          <w:b/>
          <w:sz w:val="24"/>
          <w:szCs w:val="24"/>
          <w:lang w:val="en-IN"/>
        </w:rPr>
        <w:t>9F</w:t>
      </w:r>
      <w:r>
        <w:rPr>
          <w:b/>
          <w:sz w:val="24"/>
          <w:szCs w:val="24"/>
          <w:lang w:val="en-IN"/>
        </w:rPr>
        <w:t>00</w:t>
      </w:r>
      <w:r>
        <w:rPr>
          <w:rFonts w:hint="default"/>
          <w:b/>
          <w:sz w:val="24"/>
          <w:szCs w:val="24"/>
          <w:lang w:val="en-IN"/>
        </w:rPr>
        <w:t>19)</w:t>
      </w:r>
    </w:p>
    <w:p>
      <w:pPr>
        <w:spacing w:before="59"/>
        <w:ind w:left="3224" w:right="3042" w:firstLine="0"/>
        <w:jc w:val="center"/>
        <w:rPr>
          <w:b/>
          <w:sz w:val="28"/>
        </w:rPr>
      </w:pPr>
    </w:p>
    <w:p>
      <w:pPr>
        <w:spacing w:before="59"/>
        <w:ind w:left="3224" w:right="3042" w:firstLine="0"/>
        <w:jc w:val="center"/>
        <w:rPr>
          <w:b/>
          <w:sz w:val="28"/>
        </w:rPr>
      </w:pPr>
    </w:p>
    <w:p>
      <w:pPr>
        <w:spacing w:before="59"/>
        <w:ind w:left="3224" w:right="3042" w:firstLine="0"/>
        <w:jc w:val="center"/>
        <w:rPr>
          <w:b/>
          <w:sz w:val="28"/>
        </w:rPr>
        <w:sectPr>
          <w:footerReference r:id="rId6" w:type="default"/>
          <w:pgSz w:w="11910" w:h="16840"/>
          <w:pgMar w:top="1360" w:right="1320" w:bottom="1200" w:left="1140" w:header="0" w:footer="920" w:gutter="0"/>
          <w:pgNumType w:fmt="decimal"/>
        </w:sectPr>
      </w:pPr>
    </w:p>
    <w:p>
      <w:pPr>
        <w:spacing w:before="59"/>
        <w:ind w:left="3224" w:right="3042" w:firstLine="0"/>
        <w:jc w:val="center"/>
        <w:rPr>
          <w:b/>
          <w:sz w:val="28"/>
        </w:rPr>
      </w:pPr>
      <w:r>
        <w:rPr>
          <w:b/>
          <w:sz w:val="28"/>
        </w:rPr>
        <w:t>ABSTRACT</w:t>
      </w:r>
    </w:p>
    <w:p>
      <w:pPr>
        <w:spacing w:before="59"/>
        <w:ind w:left="3224" w:right="3042" w:firstLine="0"/>
        <w:jc w:val="center"/>
        <w:rPr>
          <w:b/>
          <w:sz w:val="28"/>
        </w:rPr>
      </w:pPr>
    </w:p>
    <w:p>
      <w:pPr>
        <w:pStyle w:val="5"/>
        <w:spacing w:before="8"/>
        <w:ind w:left="0"/>
        <w:rPr>
          <w:b/>
          <w:sz w:val="27"/>
        </w:rPr>
      </w:pPr>
    </w:p>
    <w:p>
      <w:pPr>
        <w:spacing w:before="0" w:after="21" w:line="480" w:lineRule="auto"/>
        <w:ind w:firstLine="420" w:firstLineChars="0"/>
        <w:jc w:val="both"/>
        <w:rPr>
          <w:rFonts w:hint="default" w:ascii="Times New Roman" w:hAnsi="Times New Roman" w:eastAsia="Times New Roman"/>
          <w:sz w:val="28"/>
          <w:szCs w:val="28"/>
          <w:lang w:val="en-IN"/>
        </w:rPr>
      </w:pPr>
      <w:r>
        <w:rPr>
          <w:rFonts w:hint="default" w:ascii="Times New Roman" w:hAnsi="Times New Roman" w:eastAsia="Arial" w:cs="Times New Roman"/>
          <w:i w:val="0"/>
          <w:caps w:val="0"/>
          <w:color w:val="333333"/>
          <w:spacing w:val="0"/>
          <w:sz w:val="21"/>
          <w:szCs w:val="21"/>
          <w:shd w:val="clear" w:fill="FFFFFF"/>
        </w:rPr>
        <w:t>As the name suggests,</w:t>
      </w:r>
      <w:r>
        <w:rPr>
          <w:rFonts w:hint="default" w:ascii="Times New Roman" w:hAnsi="Times New Roman" w:eastAsia="Arial" w:cs="Times New Roman"/>
          <w:b/>
          <w:bCs/>
          <w:i w:val="0"/>
          <w:caps w:val="0"/>
          <w:color w:val="333333"/>
          <w:spacing w:val="0"/>
          <w:sz w:val="21"/>
          <w:szCs w:val="21"/>
          <w:shd w:val="clear" w:fill="FFFFFF"/>
        </w:rPr>
        <w:t xml:space="preserve"> </w:t>
      </w:r>
      <w:r>
        <w:rPr>
          <w:rFonts w:hint="default" w:eastAsia="Arial" w:cs="Times New Roman"/>
          <w:b/>
          <w:bCs/>
          <w:i w:val="0"/>
          <w:caps w:val="0"/>
          <w:color w:val="333333"/>
          <w:spacing w:val="0"/>
          <w:sz w:val="21"/>
          <w:szCs w:val="21"/>
          <w:shd w:val="clear" w:fill="FFFFFF"/>
          <w:lang w:val="en-IN"/>
        </w:rPr>
        <w:t>“</w:t>
      </w:r>
      <w:r>
        <w:rPr>
          <w:rFonts w:hint="default" w:ascii="Times New Roman" w:hAnsi="Times New Roman" w:eastAsia="Arial" w:cs="Times New Roman"/>
          <w:b/>
          <w:bCs/>
          <w:i w:val="0"/>
          <w:caps w:val="0"/>
          <w:color w:val="333333"/>
          <w:spacing w:val="0"/>
          <w:sz w:val="21"/>
          <w:szCs w:val="21"/>
          <w:shd w:val="clear" w:fill="FFFFFF"/>
        </w:rPr>
        <w:t>Traffic Sudharo</w:t>
      </w:r>
      <w:r>
        <w:rPr>
          <w:rFonts w:hint="default" w:eastAsia="Arial" w:cs="Times New Roman"/>
          <w:b/>
          <w:bCs/>
          <w:i w:val="0"/>
          <w:caps w:val="0"/>
          <w:color w:val="333333"/>
          <w:spacing w:val="0"/>
          <w:sz w:val="21"/>
          <w:szCs w:val="21"/>
          <w:shd w:val="clear" w:fill="FFFFFF"/>
          <w:lang w:val="en-IN"/>
        </w:rPr>
        <w:t>”</w:t>
      </w:r>
      <w:r>
        <w:rPr>
          <w:rFonts w:hint="default" w:ascii="Times New Roman" w:hAnsi="Times New Roman" w:eastAsia="Arial" w:cs="Times New Roman"/>
          <w:i w:val="0"/>
          <w:caps w:val="0"/>
          <w:color w:val="333333"/>
          <w:spacing w:val="0"/>
          <w:sz w:val="21"/>
          <w:szCs w:val="21"/>
          <w:shd w:val="clear" w:fill="FFFFFF"/>
        </w:rPr>
        <w:t xml:space="preserve"> is a great initiative enabling the Citizens to report Traffic Violations to the appropriate authority this application. This enables the user to Post Issue (Traffic Violation) by capturing the Photos from the Mobile Camera and it will automatically read the Geo Location, Date and Time Etc. It will also allow the users to report the images which they’ve captured out of the application.</w:t>
      </w:r>
      <w:r>
        <w:rPr>
          <w:rFonts w:hint="default" w:ascii="Times New Roman" w:hAnsi="Times New Roman" w:eastAsia="Arial" w:cs="Times New Roman"/>
          <w:i w:val="0"/>
          <w:caps w:val="0"/>
          <w:color w:val="333333"/>
          <w:spacing w:val="0"/>
          <w:sz w:val="21"/>
          <w:szCs w:val="21"/>
          <w:shd w:val="clear" w:fill="FFFFFF"/>
        </w:rPr>
        <w:br w:type="textWrapping"/>
      </w:r>
      <w:r>
        <w:rPr>
          <w:rFonts w:hint="default" w:ascii="Times New Roman" w:hAnsi="Times New Roman" w:eastAsia="Arial" w:cs="Times New Roman"/>
          <w:i w:val="0"/>
          <w:caps w:val="0"/>
          <w:color w:val="333333"/>
          <w:spacing w:val="0"/>
          <w:sz w:val="21"/>
          <w:szCs w:val="21"/>
          <w:shd w:val="clear" w:fill="FFFFFF"/>
        </w:rPr>
        <w:t>The Issues reported will be verified by Traffic Sudharo Back end team for obnoxious or obscure images and approves</w:t>
      </w:r>
      <w:r>
        <w:rPr>
          <w:rFonts w:hint="default" w:eastAsia="Arial" w:cs="Times New Roman"/>
          <w:i w:val="0"/>
          <w:caps w:val="0"/>
          <w:color w:val="333333"/>
          <w:spacing w:val="0"/>
          <w:sz w:val="21"/>
          <w:szCs w:val="21"/>
          <w:shd w:val="clear" w:fill="FFFFFF"/>
          <w:lang w:val="en-IN"/>
        </w:rPr>
        <w:t xml:space="preserve"> </w:t>
      </w:r>
      <w:r>
        <w:rPr>
          <w:rFonts w:hint="default" w:ascii="Times New Roman" w:hAnsi="Times New Roman" w:eastAsia="Arial" w:cs="Times New Roman"/>
          <w:i w:val="0"/>
          <w:caps w:val="0"/>
          <w:color w:val="333333"/>
          <w:spacing w:val="0"/>
          <w:sz w:val="21"/>
          <w:szCs w:val="21"/>
          <w:shd w:val="clear" w:fill="FFFFFF"/>
        </w:rPr>
        <w:t>or rejects the issue.</w:t>
      </w:r>
      <w:r>
        <w:rPr>
          <w:rFonts w:hint="default" w:eastAsia="Arial" w:cs="Times New Roman"/>
          <w:i w:val="0"/>
          <w:caps w:val="0"/>
          <w:color w:val="333333"/>
          <w:spacing w:val="0"/>
          <w:sz w:val="21"/>
          <w:szCs w:val="21"/>
          <w:shd w:val="clear" w:fill="FFFFFF"/>
          <w:lang w:val="en-IN"/>
        </w:rPr>
        <w:t xml:space="preserve"> </w:t>
      </w:r>
      <w:r>
        <w:rPr>
          <w:rFonts w:hint="default" w:ascii="Times New Roman" w:hAnsi="Times New Roman" w:eastAsia="Arial" w:cs="Times New Roman"/>
          <w:i w:val="0"/>
          <w:caps w:val="0"/>
          <w:color w:val="333333"/>
          <w:spacing w:val="0"/>
          <w:sz w:val="21"/>
          <w:szCs w:val="21"/>
          <w:shd w:val="clear" w:fill="FFFFFF"/>
        </w:rPr>
        <w:t>All the approved Issues will help the Users get Reward Points as per the Policy of Traffic Sudharo, which the Users can check in their Rewards Module in the app. These Rewards can be redeemed against various famous service providers like BookMyShow, Amazon, Swiggy and Zomato (yet to finalize the Redeem options).</w:t>
      </w:r>
      <w:r>
        <w:rPr>
          <w:rFonts w:hint="default" w:eastAsia="Arial" w:cs="Times New Roman"/>
          <w:i w:val="0"/>
          <w:caps w:val="0"/>
          <w:color w:val="333333"/>
          <w:spacing w:val="0"/>
          <w:sz w:val="21"/>
          <w:szCs w:val="21"/>
          <w:shd w:val="clear" w:fill="FFFFFF"/>
          <w:lang w:val="en-IN"/>
        </w:rPr>
        <w:t xml:space="preserve"> </w:t>
      </w:r>
      <w:r>
        <w:rPr>
          <w:rFonts w:hint="default" w:ascii="Times New Roman" w:hAnsi="Times New Roman" w:eastAsia="Arial" w:cs="Times New Roman"/>
          <w:i w:val="0"/>
          <w:caps w:val="0"/>
          <w:color w:val="333333"/>
          <w:spacing w:val="0"/>
          <w:sz w:val="21"/>
          <w:szCs w:val="21"/>
          <w:shd w:val="clear" w:fill="FFFFFF"/>
        </w:rPr>
        <w:t>All the approved issues will be taken up with the respective State’s Traffic Authorities to penalize the Traffic Violators, which will result in bringing down the Traffic Chaos.</w:t>
      </w:r>
      <w:r>
        <w:rPr>
          <w:rFonts w:hint="default" w:ascii="Times New Roman" w:hAnsi="Times New Roman" w:eastAsia="Arial" w:cs="Times New Roman"/>
          <w:i w:val="0"/>
          <w:caps w:val="0"/>
          <w:color w:val="333333"/>
          <w:spacing w:val="0"/>
          <w:sz w:val="21"/>
          <w:szCs w:val="21"/>
          <w:shd w:val="clear" w:fill="FFFFFF"/>
        </w:rPr>
        <w:br w:type="textWrapping"/>
      </w:r>
      <w:r>
        <w:rPr>
          <w:rFonts w:hint="default" w:ascii="Times New Roman" w:hAnsi="Times New Roman" w:eastAsia="Arial" w:cs="Times New Roman"/>
          <w:i w:val="0"/>
          <w:caps w:val="0"/>
          <w:color w:val="333333"/>
          <w:spacing w:val="0"/>
          <w:sz w:val="21"/>
          <w:szCs w:val="21"/>
          <w:shd w:val="clear" w:fill="FFFFFF"/>
        </w:rPr>
        <w:t>So Let’s join hands for the great cause and capture as many violations as possible and report them in Traffic Sudhar</w:t>
      </w:r>
      <w:r>
        <w:rPr>
          <w:rFonts w:hint="default" w:ascii="Times New Roman" w:hAnsi="Times New Roman" w:eastAsia="Arial" w:cs="Times New Roman"/>
          <w:i w:val="0"/>
          <w:caps w:val="0"/>
          <w:color w:val="333333"/>
          <w:spacing w:val="0"/>
          <w:sz w:val="21"/>
          <w:szCs w:val="21"/>
          <w:shd w:val="clear" w:fill="FFFFFF"/>
          <w:lang w:val="en-IN"/>
        </w:rPr>
        <w:t>o.</w:t>
      </w:r>
      <w:r>
        <w:rPr>
          <w:rFonts w:hint="default" w:ascii="Times New Roman" w:hAnsi="Times New Roman" w:eastAsia="Times New Roman"/>
          <w:sz w:val="28"/>
          <w:szCs w:val="28"/>
          <w:lang w:val="en-IN"/>
        </w:rPr>
        <w:t> </w:t>
      </w:r>
    </w:p>
    <w:p>
      <w:pPr>
        <w:spacing w:before="0" w:after="35" w:line="240" w:lineRule="exact"/>
        <w:rPr>
          <w:rFonts w:hint="default" w:ascii="Times New Roman" w:hAnsi="Times New Roman" w:eastAsia="Times New Roman"/>
          <w:sz w:val="28"/>
          <w:szCs w:val="28"/>
        </w:rPr>
      </w:pPr>
    </w:p>
    <w:p>
      <w:pPr>
        <w:pStyle w:val="5"/>
        <w:spacing w:line="276" w:lineRule="exact"/>
        <w:ind w:left="1020"/>
        <w:jc w:val="both"/>
      </w:pPr>
      <w:r>
        <w:t>This project has been developed using JAVA and MySQL</w:t>
      </w:r>
    </w:p>
    <w:p>
      <w:pPr>
        <w:spacing w:after="0" w:line="276" w:lineRule="exact"/>
        <w:jc w:val="both"/>
        <w:sectPr>
          <w:footerReference r:id="rId7" w:type="default"/>
          <w:pgSz w:w="11910" w:h="16840"/>
          <w:pgMar w:top="1360" w:right="1320" w:bottom="1200" w:left="1140" w:header="0" w:footer="920" w:gutter="0"/>
          <w:pgNumType w:fmt="decimal"/>
        </w:sectPr>
      </w:pPr>
    </w:p>
    <w:p>
      <w:pPr>
        <w:pStyle w:val="2"/>
        <w:spacing w:before="59"/>
        <w:ind w:left="1680" w:leftChars="0" w:right="3042" w:firstLine="420" w:firstLineChars="0"/>
        <w:jc w:val="center"/>
      </w:pPr>
      <w:r>
        <w:t>TABLE OF CONTENTS</w:t>
      </w:r>
    </w:p>
    <w:p/>
    <w:p>
      <w:pPr>
        <w:pStyle w:val="5"/>
        <w:spacing w:before="2"/>
        <w:ind w:left="0"/>
        <w:rPr>
          <w:b/>
          <w:sz w:val="28"/>
        </w:rPr>
      </w:pPr>
    </w:p>
    <w:tbl>
      <w:tblPr>
        <w:tblStyle w:val="9"/>
        <w:tblW w:w="0" w:type="auto"/>
        <w:tblInd w:w="4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0"/>
        <w:gridCol w:w="5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trPr>
        <w:tc>
          <w:tcPr>
            <w:tcW w:w="1440" w:type="dxa"/>
          </w:tcPr>
          <w:p>
            <w:pPr>
              <w:pStyle w:val="10"/>
              <w:spacing w:before="44"/>
              <w:ind w:left="131"/>
              <w:jc w:val="left"/>
              <w:rPr>
                <w:b/>
                <w:sz w:val="24"/>
              </w:rPr>
            </w:pPr>
            <w:r>
              <w:rPr>
                <w:b/>
                <w:sz w:val="24"/>
              </w:rPr>
              <w:t>CHAPTER</w:t>
            </w:r>
          </w:p>
        </w:tc>
        <w:tc>
          <w:tcPr>
            <w:tcW w:w="5769" w:type="dxa"/>
          </w:tcPr>
          <w:p>
            <w:pPr>
              <w:pStyle w:val="10"/>
              <w:spacing w:before="44"/>
              <w:ind w:left="2496" w:right="2489"/>
              <w:rPr>
                <w:b/>
                <w:sz w:val="24"/>
              </w:rPr>
            </w:pPr>
            <w:r>
              <w:rPr>
                <w:b/>
                <w:sz w:val="24"/>
              </w:rPr>
              <w:t>TITLE</w:t>
            </w:r>
          </w:p>
        </w:tc>
        <w:tc>
          <w:tcPr>
            <w:tcW w:w="1560" w:type="dxa"/>
          </w:tcPr>
          <w:p>
            <w:pPr>
              <w:pStyle w:val="10"/>
              <w:spacing w:before="44"/>
              <w:ind w:left="184" w:right="178"/>
              <w:rPr>
                <w:b/>
                <w:sz w:val="24"/>
              </w:rPr>
            </w:pPr>
            <w:r>
              <w:rPr>
                <w:b/>
                <w:sz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49" w:hRule="atLeast"/>
        </w:trPr>
        <w:tc>
          <w:tcPr>
            <w:tcW w:w="1440" w:type="dxa"/>
          </w:tcPr>
          <w:p>
            <w:pPr>
              <w:pStyle w:val="10"/>
              <w:spacing w:line="275" w:lineRule="exact"/>
              <w:ind w:left="6"/>
              <w:rPr>
                <w:b/>
                <w:sz w:val="24"/>
              </w:rPr>
            </w:pPr>
            <w:r>
              <w:rPr>
                <w:b/>
                <w:w w:val="99"/>
                <w:sz w:val="24"/>
              </w:rPr>
              <w:t>I</w:t>
            </w:r>
          </w:p>
          <w:p>
            <w:pPr>
              <w:pStyle w:val="10"/>
              <w:spacing w:before="5"/>
              <w:jc w:val="left"/>
              <w:rPr>
                <w:b/>
                <w:sz w:val="25"/>
              </w:rPr>
            </w:pPr>
          </w:p>
          <w:p>
            <w:pPr>
              <w:pStyle w:val="10"/>
              <w:ind w:left="548" w:right="541"/>
              <w:rPr>
                <w:sz w:val="24"/>
              </w:rPr>
            </w:pPr>
            <w:r>
              <w:rPr>
                <w:sz w:val="24"/>
              </w:rPr>
              <w:t>1.1</w:t>
            </w:r>
          </w:p>
        </w:tc>
        <w:tc>
          <w:tcPr>
            <w:tcW w:w="5769" w:type="dxa"/>
          </w:tcPr>
          <w:p>
            <w:pPr>
              <w:pStyle w:val="10"/>
              <w:spacing w:line="275" w:lineRule="exact"/>
              <w:ind w:left="107"/>
              <w:jc w:val="left"/>
              <w:rPr>
                <w:b/>
                <w:sz w:val="24"/>
              </w:rPr>
            </w:pPr>
            <w:r>
              <w:rPr>
                <w:b/>
                <w:sz w:val="24"/>
              </w:rPr>
              <w:t>INTRODUCTION</w:t>
            </w:r>
          </w:p>
          <w:p>
            <w:pPr>
              <w:pStyle w:val="10"/>
              <w:spacing w:before="5"/>
              <w:jc w:val="left"/>
              <w:rPr>
                <w:b/>
                <w:sz w:val="25"/>
              </w:rPr>
            </w:pPr>
          </w:p>
          <w:p>
            <w:pPr>
              <w:pStyle w:val="10"/>
              <w:ind w:left="587"/>
              <w:jc w:val="left"/>
              <w:rPr>
                <w:sz w:val="24"/>
              </w:rPr>
            </w:pPr>
            <w:r>
              <w:rPr>
                <w:sz w:val="24"/>
              </w:rPr>
              <w:t>About the Project</w:t>
            </w:r>
          </w:p>
        </w:tc>
        <w:tc>
          <w:tcPr>
            <w:tcW w:w="1560" w:type="dxa"/>
          </w:tcPr>
          <w:p>
            <w:pPr>
              <w:pStyle w:val="10"/>
              <w:jc w:val="left"/>
              <w:rPr>
                <w:b/>
                <w:sz w:val="26"/>
              </w:rPr>
            </w:pPr>
          </w:p>
          <w:p>
            <w:pPr>
              <w:pStyle w:val="10"/>
              <w:spacing w:before="4"/>
              <w:jc w:val="left"/>
              <w:rPr>
                <w:b/>
                <w:sz w:val="23"/>
              </w:rPr>
            </w:pPr>
          </w:p>
          <w:p>
            <w:pPr>
              <w:pStyle w:val="10"/>
              <w:ind w:left="9"/>
              <w:rPr>
                <w:sz w:val="24"/>
              </w:rPr>
            </w:pPr>
            <w:r>
              <w:rPr>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91" w:hRule="atLeast"/>
        </w:trPr>
        <w:tc>
          <w:tcPr>
            <w:tcW w:w="1440" w:type="dxa"/>
          </w:tcPr>
          <w:p>
            <w:pPr>
              <w:pStyle w:val="10"/>
              <w:spacing w:line="499" w:lineRule="auto"/>
              <w:ind w:left="568" w:right="559" w:hanging="3"/>
              <w:rPr>
                <w:sz w:val="24"/>
              </w:rPr>
            </w:pPr>
            <w:r>
              <w:rPr>
                <w:sz w:val="24"/>
              </w:rPr>
              <w:t>II 2.1</w:t>
            </w:r>
          </w:p>
          <w:p>
            <w:pPr>
              <w:pStyle w:val="10"/>
              <w:spacing w:line="276" w:lineRule="exact"/>
              <w:ind w:left="548" w:right="541"/>
              <w:rPr>
                <w:sz w:val="24"/>
              </w:rPr>
            </w:pPr>
            <w:r>
              <w:rPr>
                <w:sz w:val="24"/>
              </w:rPr>
              <w:t>2.2</w:t>
            </w:r>
          </w:p>
          <w:p>
            <w:pPr>
              <w:pStyle w:val="10"/>
              <w:spacing w:before="4"/>
              <w:jc w:val="left"/>
              <w:rPr>
                <w:b/>
                <w:sz w:val="25"/>
              </w:rPr>
            </w:pPr>
          </w:p>
          <w:p>
            <w:pPr>
              <w:pStyle w:val="10"/>
              <w:ind w:left="548" w:right="541"/>
              <w:rPr>
                <w:sz w:val="24"/>
              </w:rPr>
            </w:pPr>
            <w:r>
              <w:rPr>
                <w:sz w:val="24"/>
              </w:rPr>
              <w:t>2.3</w:t>
            </w:r>
          </w:p>
          <w:p>
            <w:pPr>
              <w:pStyle w:val="10"/>
              <w:spacing w:before="10"/>
              <w:jc w:val="left"/>
              <w:rPr>
                <w:b/>
                <w:sz w:val="25"/>
              </w:rPr>
            </w:pPr>
          </w:p>
          <w:p>
            <w:pPr>
              <w:pStyle w:val="10"/>
              <w:ind w:left="548" w:right="541"/>
              <w:rPr>
                <w:sz w:val="24"/>
              </w:rPr>
            </w:pPr>
            <w:r>
              <w:rPr>
                <w:sz w:val="24"/>
              </w:rPr>
              <w:t>2.4</w:t>
            </w:r>
          </w:p>
          <w:p>
            <w:pPr>
              <w:pStyle w:val="10"/>
              <w:spacing w:before="1"/>
              <w:jc w:val="left"/>
              <w:rPr>
                <w:b/>
                <w:sz w:val="26"/>
              </w:rPr>
            </w:pPr>
          </w:p>
          <w:p>
            <w:pPr>
              <w:pStyle w:val="10"/>
              <w:ind w:left="548" w:right="541"/>
              <w:rPr>
                <w:sz w:val="24"/>
              </w:rPr>
            </w:pPr>
            <w:r>
              <w:rPr>
                <w:sz w:val="24"/>
              </w:rPr>
              <w:t>2.5</w:t>
            </w:r>
          </w:p>
          <w:p>
            <w:pPr>
              <w:pStyle w:val="10"/>
              <w:spacing w:before="10"/>
              <w:jc w:val="left"/>
              <w:rPr>
                <w:b/>
                <w:sz w:val="25"/>
              </w:rPr>
            </w:pPr>
          </w:p>
          <w:p>
            <w:pPr>
              <w:pStyle w:val="10"/>
              <w:ind w:left="548" w:right="541"/>
              <w:rPr>
                <w:sz w:val="24"/>
              </w:rPr>
            </w:pPr>
            <w:r>
              <w:rPr>
                <w:sz w:val="24"/>
              </w:rPr>
              <w:t>2.6</w:t>
            </w:r>
          </w:p>
          <w:p>
            <w:pPr>
              <w:pStyle w:val="10"/>
              <w:spacing w:before="10"/>
              <w:jc w:val="left"/>
              <w:rPr>
                <w:b/>
                <w:sz w:val="25"/>
              </w:rPr>
            </w:pPr>
          </w:p>
          <w:p>
            <w:pPr>
              <w:pStyle w:val="10"/>
              <w:ind w:left="548" w:right="541"/>
              <w:rPr>
                <w:sz w:val="24"/>
              </w:rPr>
            </w:pPr>
            <w:r>
              <w:rPr>
                <w:sz w:val="24"/>
              </w:rPr>
              <w:t>2.7</w:t>
            </w:r>
          </w:p>
        </w:tc>
        <w:tc>
          <w:tcPr>
            <w:tcW w:w="5769" w:type="dxa"/>
          </w:tcPr>
          <w:p>
            <w:pPr>
              <w:pStyle w:val="10"/>
              <w:spacing w:line="275" w:lineRule="exact"/>
              <w:ind w:left="107"/>
              <w:jc w:val="left"/>
              <w:rPr>
                <w:b/>
                <w:sz w:val="24"/>
              </w:rPr>
            </w:pPr>
            <w:r>
              <w:rPr>
                <w:b/>
                <w:sz w:val="24"/>
              </w:rPr>
              <w:t>SYSTEM ANALYSIS</w:t>
            </w:r>
          </w:p>
          <w:p>
            <w:pPr>
              <w:pStyle w:val="10"/>
              <w:spacing w:before="5"/>
              <w:jc w:val="left"/>
              <w:rPr>
                <w:b/>
                <w:sz w:val="25"/>
              </w:rPr>
            </w:pPr>
          </w:p>
          <w:p>
            <w:pPr>
              <w:pStyle w:val="10"/>
              <w:spacing w:line="499" w:lineRule="auto"/>
              <w:ind w:left="587" w:right="3292"/>
              <w:jc w:val="left"/>
              <w:rPr>
                <w:sz w:val="24"/>
              </w:rPr>
            </w:pPr>
            <w:r>
              <w:rPr>
                <w:sz w:val="24"/>
              </w:rPr>
              <w:t>Problem Definition Existing System</w:t>
            </w:r>
          </w:p>
          <w:p>
            <w:pPr>
              <w:pStyle w:val="10"/>
              <w:spacing w:line="499" w:lineRule="auto"/>
              <w:ind w:left="587" w:right="1865"/>
              <w:jc w:val="left"/>
              <w:rPr>
                <w:sz w:val="24"/>
              </w:rPr>
            </w:pPr>
            <w:r>
              <w:rPr>
                <w:sz w:val="24"/>
              </w:rPr>
              <w:t>Disadvantages of Existing System Proposed System</w:t>
            </w:r>
          </w:p>
          <w:p>
            <w:pPr>
              <w:pStyle w:val="10"/>
              <w:spacing w:before="1" w:line="499" w:lineRule="auto"/>
              <w:ind w:left="587" w:right="1132"/>
              <w:jc w:val="left"/>
              <w:rPr>
                <w:sz w:val="24"/>
              </w:rPr>
            </w:pPr>
            <w:r>
              <w:rPr>
                <w:sz w:val="24"/>
              </w:rPr>
              <w:t>Advantages of Proposed System Hardware and Software Specification</w:t>
            </w:r>
          </w:p>
          <w:p>
            <w:pPr>
              <w:pStyle w:val="10"/>
              <w:spacing w:line="275" w:lineRule="exact"/>
              <w:ind w:left="587"/>
              <w:jc w:val="left"/>
              <w:rPr>
                <w:sz w:val="24"/>
              </w:rPr>
            </w:pPr>
            <w:r>
              <w:rPr>
                <w:sz w:val="24"/>
              </w:rPr>
              <w:t>Feasibility Study</w:t>
            </w:r>
          </w:p>
        </w:tc>
        <w:tc>
          <w:tcPr>
            <w:tcW w:w="1560" w:type="dxa"/>
          </w:tcPr>
          <w:p>
            <w:pPr>
              <w:pStyle w:val="10"/>
              <w:jc w:val="left"/>
              <w:rPr>
                <w:b/>
                <w:sz w:val="26"/>
              </w:rPr>
            </w:pPr>
          </w:p>
          <w:p>
            <w:pPr>
              <w:pStyle w:val="10"/>
              <w:spacing w:before="4"/>
              <w:jc w:val="left"/>
              <w:rPr>
                <w:b/>
                <w:sz w:val="23"/>
              </w:rPr>
            </w:pPr>
          </w:p>
          <w:p>
            <w:pPr>
              <w:pStyle w:val="10"/>
              <w:ind w:left="9"/>
              <w:rPr>
                <w:sz w:val="24"/>
              </w:rPr>
            </w:pPr>
            <w:r>
              <w:rPr>
                <w:sz w:val="24"/>
              </w:rPr>
              <w:t>2</w:t>
            </w:r>
          </w:p>
          <w:p>
            <w:pPr>
              <w:pStyle w:val="10"/>
              <w:spacing w:before="11"/>
              <w:jc w:val="left"/>
              <w:rPr>
                <w:b/>
                <w:sz w:val="25"/>
              </w:rPr>
            </w:pPr>
          </w:p>
          <w:p>
            <w:pPr>
              <w:pStyle w:val="10"/>
              <w:ind w:left="9"/>
              <w:rPr>
                <w:sz w:val="24"/>
              </w:rPr>
            </w:pPr>
            <w:r>
              <w:rPr>
                <w:sz w:val="24"/>
              </w:rPr>
              <w:t>2</w:t>
            </w:r>
          </w:p>
          <w:p>
            <w:pPr>
              <w:pStyle w:val="10"/>
              <w:spacing w:before="10"/>
              <w:jc w:val="left"/>
              <w:rPr>
                <w:b/>
                <w:sz w:val="25"/>
              </w:rPr>
            </w:pPr>
          </w:p>
          <w:p>
            <w:pPr>
              <w:pStyle w:val="10"/>
              <w:ind w:left="9"/>
              <w:rPr>
                <w:sz w:val="24"/>
              </w:rPr>
            </w:pPr>
            <w:r>
              <w:rPr>
                <w:sz w:val="24"/>
              </w:rPr>
              <w:t>2</w:t>
            </w:r>
          </w:p>
          <w:p>
            <w:pPr>
              <w:pStyle w:val="10"/>
              <w:spacing w:before="10"/>
              <w:jc w:val="left"/>
              <w:rPr>
                <w:b/>
                <w:sz w:val="25"/>
              </w:rPr>
            </w:pPr>
          </w:p>
          <w:p>
            <w:pPr>
              <w:pStyle w:val="10"/>
              <w:ind w:left="9"/>
              <w:rPr>
                <w:sz w:val="24"/>
              </w:rPr>
            </w:pPr>
            <w:r>
              <w:rPr>
                <w:sz w:val="24"/>
              </w:rPr>
              <w:t>2</w:t>
            </w:r>
          </w:p>
          <w:p>
            <w:pPr>
              <w:pStyle w:val="10"/>
              <w:spacing w:before="1"/>
              <w:jc w:val="left"/>
              <w:rPr>
                <w:b/>
                <w:sz w:val="26"/>
              </w:rPr>
            </w:pPr>
          </w:p>
          <w:p>
            <w:pPr>
              <w:pStyle w:val="10"/>
              <w:ind w:left="9"/>
              <w:rPr>
                <w:sz w:val="24"/>
              </w:rPr>
            </w:pPr>
            <w:r>
              <w:rPr>
                <w:sz w:val="24"/>
              </w:rPr>
              <w:t>3</w:t>
            </w:r>
          </w:p>
          <w:p>
            <w:pPr>
              <w:pStyle w:val="10"/>
              <w:spacing w:before="10"/>
              <w:jc w:val="left"/>
              <w:rPr>
                <w:b/>
                <w:sz w:val="25"/>
              </w:rPr>
            </w:pPr>
          </w:p>
          <w:p>
            <w:pPr>
              <w:pStyle w:val="10"/>
              <w:ind w:left="9"/>
              <w:rPr>
                <w:sz w:val="24"/>
              </w:rPr>
            </w:pPr>
            <w:r>
              <w:rPr>
                <w:sz w:val="24"/>
              </w:rPr>
              <w:t>3</w:t>
            </w:r>
          </w:p>
          <w:p>
            <w:pPr>
              <w:pStyle w:val="10"/>
              <w:spacing w:before="10"/>
              <w:jc w:val="left"/>
              <w:rPr>
                <w:b/>
                <w:sz w:val="25"/>
              </w:rPr>
            </w:pPr>
          </w:p>
          <w:p>
            <w:pPr>
              <w:pStyle w:val="10"/>
              <w:ind w:left="9"/>
              <w:rPr>
                <w:sz w:val="24"/>
              </w:rPr>
            </w:pPr>
            <w:r>
              <w:rPr>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44" w:hRule="atLeast"/>
        </w:trPr>
        <w:tc>
          <w:tcPr>
            <w:tcW w:w="1440" w:type="dxa"/>
          </w:tcPr>
          <w:p>
            <w:pPr>
              <w:pStyle w:val="10"/>
              <w:spacing w:line="275" w:lineRule="exact"/>
              <w:ind w:left="548" w:right="541"/>
              <w:rPr>
                <w:b/>
                <w:sz w:val="24"/>
              </w:rPr>
            </w:pPr>
            <w:r>
              <w:rPr>
                <w:b/>
                <w:sz w:val="24"/>
              </w:rPr>
              <w:t>III</w:t>
            </w:r>
          </w:p>
          <w:p>
            <w:pPr>
              <w:pStyle w:val="10"/>
              <w:spacing w:before="5"/>
              <w:jc w:val="left"/>
              <w:rPr>
                <w:b/>
                <w:sz w:val="25"/>
              </w:rPr>
            </w:pPr>
          </w:p>
          <w:p>
            <w:pPr>
              <w:pStyle w:val="10"/>
              <w:ind w:left="548" w:right="541"/>
              <w:rPr>
                <w:sz w:val="24"/>
              </w:rPr>
            </w:pPr>
            <w:r>
              <w:rPr>
                <w:sz w:val="24"/>
              </w:rPr>
              <w:t>3.1</w:t>
            </w:r>
          </w:p>
          <w:p>
            <w:pPr>
              <w:pStyle w:val="10"/>
              <w:spacing w:before="10"/>
              <w:jc w:val="left"/>
              <w:rPr>
                <w:b/>
                <w:sz w:val="25"/>
              </w:rPr>
            </w:pPr>
          </w:p>
          <w:p>
            <w:pPr>
              <w:pStyle w:val="10"/>
              <w:spacing w:before="1"/>
              <w:ind w:left="548" w:right="541"/>
              <w:rPr>
                <w:sz w:val="24"/>
              </w:rPr>
            </w:pPr>
            <w:r>
              <w:rPr>
                <w:sz w:val="24"/>
              </w:rPr>
              <w:t>3.2</w:t>
            </w:r>
          </w:p>
          <w:p>
            <w:pPr>
              <w:pStyle w:val="10"/>
              <w:jc w:val="left"/>
              <w:rPr>
                <w:b/>
                <w:sz w:val="26"/>
              </w:rPr>
            </w:pPr>
          </w:p>
          <w:p>
            <w:pPr>
              <w:pStyle w:val="10"/>
              <w:spacing w:before="1"/>
              <w:ind w:left="548" w:right="541"/>
              <w:rPr>
                <w:sz w:val="24"/>
              </w:rPr>
            </w:pPr>
            <w:r>
              <w:rPr>
                <w:sz w:val="24"/>
              </w:rPr>
              <w:t>3.3</w:t>
            </w:r>
          </w:p>
          <w:p>
            <w:pPr>
              <w:pStyle w:val="10"/>
              <w:spacing w:before="10"/>
              <w:jc w:val="left"/>
              <w:rPr>
                <w:b/>
                <w:sz w:val="25"/>
              </w:rPr>
            </w:pPr>
          </w:p>
          <w:p>
            <w:pPr>
              <w:pStyle w:val="10"/>
              <w:ind w:left="548" w:right="541"/>
              <w:rPr>
                <w:sz w:val="24"/>
              </w:rPr>
            </w:pPr>
            <w:r>
              <w:rPr>
                <w:sz w:val="24"/>
              </w:rPr>
              <w:t>3.4</w:t>
            </w:r>
          </w:p>
          <w:p>
            <w:pPr>
              <w:pStyle w:val="10"/>
              <w:spacing w:before="10"/>
              <w:jc w:val="left"/>
              <w:rPr>
                <w:b/>
                <w:sz w:val="25"/>
              </w:rPr>
            </w:pPr>
          </w:p>
          <w:p>
            <w:pPr>
              <w:pStyle w:val="10"/>
              <w:ind w:left="548" w:right="541"/>
              <w:rPr>
                <w:sz w:val="24"/>
              </w:rPr>
            </w:pPr>
            <w:r>
              <w:rPr>
                <w:sz w:val="24"/>
              </w:rPr>
              <w:t>3.5</w:t>
            </w:r>
          </w:p>
        </w:tc>
        <w:tc>
          <w:tcPr>
            <w:tcW w:w="5769" w:type="dxa"/>
          </w:tcPr>
          <w:p>
            <w:pPr>
              <w:pStyle w:val="10"/>
              <w:spacing w:line="275" w:lineRule="exact"/>
              <w:ind w:left="107"/>
              <w:jc w:val="left"/>
              <w:rPr>
                <w:b/>
                <w:sz w:val="24"/>
              </w:rPr>
            </w:pPr>
            <w:r>
              <w:rPr>
                <w:b/>
                <w:sz w:val="24"/>
              </w:rPr>
              <w:t>SYSTEM DESIGN</w:t>
            </w:r>
          </w:p>
          <w:p>
            <w:pPr>
              <w:pStyle w:val="10"/>
              <w:spacing w:before="5"/>
              <w:jc w:val="left"/>
              <w:rPr>
                <w:b/>
                <w:sz w:val="25"/>
              </w:rPr>
            </w:pPr>
          </w:p>
          <w:p>
            <w:pPr>
              <w:pStyle w:val="10"/>
              <w:spacing w:line="499" w:lineRule="auto"/>
              <w:ind w:left="587" w:right="3132"/>
              <w:jc w:val="left"/>
              <w:rPr>
                <w:sz w:val="24"/>
              </w:rPr>
            </w:pPr>
            <w:r>
              <w:rPr>
                <w:sz w:val="24"/>
              </w:rPr>
              <w:t>Modules Description Tables</w:t>
            </w:r>
          </w:p>
          <w:p>
            <w:pPr>
              <w:pStyle w:val="10"/>
              <w:spacing w:before="2"/>
              <w:ind w:left="587"/>
              <w:jc w:val="left"/>
              <w:rPr>
                <w:sz w:val="24"/>
              </w:rPr>
            </w:pPr>
            <w:r>
              <w:rPr>
                <w:sz w:val="24"/>
              </w:rPr>
              <w:t>Data Flow Diagram</w:t>
            </w:r>
          </w:p>
          <w:p>
            <w:pPr>
              <w:pStyle w:val="10"/>
              <w:spacing w:before="4" w:line="570" w:lineRule="atLeast"/>
              <w:ind w:left="587" w:right="2299"/>
              <w:jc w:val="left"/>
              <w:rPr>
                <w:sz w:val="24"/>
              </w:rPr>
            </w:pPr>
            <w:r>
              <w:rPr>
                <w:sz w:val="24"/>
              </w:rPr>
              <w:t>Entity Relationship Diagrams UML Diagrams</w:t>
            </w:r>
          </w:p>
        </w:tc>
        <w:tc>
          <w:tcPr>
            <w:tcW w:w="1560" w:type="dxa"/>
          </w:tcPr>
          <w:p>
            <w:pPr>
              <w:pStyle w:val="10"/>
              <w:jc w:val="left"/>
              <w:rPr>
                <w:b/>
                <w:sz w:val="26"/>
              </w:rPr>
            </w:pPr>
          </w:p>
          <w:p>
            <w:pPr>
              <w:pStyle w:val="10"/>
              <w:spacing w:before="4"/>
              <w:jc w:val="left"/>
              <w:rPr>
                <w:b/>
                <w:sz w:val="23"/>
              </w:rPr>
            </w:pPr>
          </w:p>
          <w:p>
            <w:pPr>
              <w:pStyle w:val="10"/>
              <w:ind w:left="9"/>
              <w:rPr>
                <w:sz w:val="24"/>
              </w:rPr>
            </w:pPr>
            <w:r>
              <w:rPr>
                <w:sz w:val="24"/>
              </w:rPr>
              <w:t>6</w:t>
            </w:r>
          </w:p>
          <w:p>
            <w:pPr>
              <w:pStyle w:val="10"/>
              <w:spacing w:before="10"/>
              <w:jc w:val="left"/>
              <w:rPr>
                <w:b/>
                <w:sz w:val="25"/>
              </w:rPr>
            </w:pPr>
          </w:p>
          <w:p>
            <w:pPr>
              <w:pStyle w:val="10"/>
              <w:spacing w:before="1"/>
              <w:ind w:left="9"/>
              <w:rPr>
                <w:rFonts w:hint="default"/>
                <w:sz w:val="24"/>
                <w:lang w:val="en-IN"/>
              </w:rPr>
            </w:pPr>
            <w:r>
              <w:rPr>
                <w:rFonts w:hint="default"/>
                <w:sz w:val="24"/>
                <w:lang w:val="en-IN"/>
              </w:rPr>
              <w:t>8</w:t>
            </w:r>
          </w:p>
          <w:p>
            <w:pPr>
              <w:pStyle w:val="10"/>
              <w:jc w:val="left"/>
              <w:rPr>
                <w:b/>
                <w:sz w:val="26"/>
              </w:rPr>
            </w:pPr>
          </w:p>
          <w:p>
            <w:pPr>
              <w:pStyle w:val="10"/>
              <w:spacing w:before="1"/>
              <w:ind w:left="184" w:right="175"/>
              <w:rPr>
                <w:sz w:val="24"/>
              </w:rPr>
            </w:pPr>
            <w:r>
              <w:rPr>
                <w:sz w:val="24"/>
              </w:rPr>
              <w:t>10</w:t>
            </w:r>
          </w:p>
          <w:p>
            <w:pPr>
              <w:pStyle w:val="10"/>
              <w:spacing w:before="10"/>
              <w:jc w:val="left"/>
              <w:rPr>
                <w:b/>
                <w:sz w:val="25"/>
              </w:rPr>
            </w:pPr>
          </w:p>
          <w:p>
            <w:pPr>
              <w:pStyle w:val="10"/>
              <w:ind w:left="184" w:right="175"/>
              <w:rPr>
                <w:sz w:val="24"/>
              </w:rPr>
            </w:pPr>
            <w:r>
              <w:rPr>
                <w:sz w:val="24"/>
              </w:rPr>
              <w:t>11</w:t>
            </w:r>
          </w:p>
          <w:p>
            <w:pPr>
              <w:pStyle w:val="10"/>
              <w:spacing w:before="10"/>
              <w:jc w:val="left"/>
              <w:rPr>
                <w:b/>
                <w:sz w:val="25"/>
              </w:rPr>
            </w:pPr>
          </w:p>
          <w:p>
            <w:pPr>
              <w:pStyle w:val="10"/>
              <w:ind w:left="184" w:right="175"/>
              <w:rPr>
                <w:rFonts w:hint="default"/>
                <w:sz w:val="24"/>
                <w:lang w:val="en-IN"/>
              </w:rPr>
            </w:pPr>
            <w:r>
              <w:rPr>
                <w:sz w:val="24"/>
              </w:rPr>
              <w:t>1</w:t>
            </w:r>
            <w:r>
              <w:rPr>
                <w:rFonts w:hint="default"/>
                <w:sz w:val="24"/>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61" w:hRule="atLeast"/>
        </w:trPr>
        <w:tc>
          <w:tcPr>
            <w:tcW w:w="1440" w:type="dxa"/>
          </w:tcPr>
          <w:p>
            <w:pPr>
              <w:pStyle w:val="10"/>
              <w:spacing w:before="32"/>
              <w:ind w:left="548" w:right="541"/>
              <w:rPr>
                <w:b/>
                <w:sz w:val="24"/>
              </w:rPr>
            </w:pPr>
            <w:r>
              <w:rPr>
                <w:b/>
                <w:sz w:val="24"/>
              </w:rPr>
              <w:t>IV</w:t>
            </w:r>
          </w:p>
          <w:p>
            <w:pPr>
              <w:pStyle w:val="10"/>
              <w:spacing w:before="6"/>
              <w:jc w:val="left"/>
              <w:rPr>
                <w:b/>
                <w:sz w:val="25"/>
              </w:rPr>
            </w:pPr>
          </w:p>
          <w:p>
            <w:pPr>
              <w:pStyle w:val="10"/>
              <w:ind w:left="548" w:right="541"/>
              <w:rPr>
                <w:sz w:val="24"/>
              </w:rPr>
            </w:pPr>
            <w:r>
              <w:rPr>
                <w:sz w:val="24"/>
              </w:rPr>
              <w:t>4.1</w:t>
            </w:r>
          </w:p>
          <w:p>
            <w:pPr>
              <w:pStyle w:val="10"/>
              <w:spacing w:before="10"/>
              <w:jc w:val="left"/>
              <w:rPr>
                <w:b/>
                <w:sz w:val="25"/>
              </w:rPr>
            </w:pPr>
          </w:p>
          <w:p>
            <w:pPr>
              <w:pStyle w:val="10"/>
              <w:ind w:left="548" w:right="541"/>
              <w:rPr>
                <w:sz w:val="24"/>
              </w:rPr>
            </w:pPr>
            <w:r>
              <w:rPr>
                <w:sz w:val="24"/>
              </w:rPr>
              <w:t>4.2</w:t>
            </w:r>
          </w:p>
          <w:p>
            <w:pPr>
              <w:pStyle w:val="10"/>
              <w:spacing w:before="10"/>
              <w:jc w:val="left"/>
              <w:rPr>
                <w:b/>
                <w:sz w:val="25"/>
              </w:rPr>
            </w:pPr>
          </w:p>
          <w:p>
            <w:pPr>
              <w:pStyle w:val="10"/>
              <w:ind w:left="548" w:right="541"/>
              <w:rPr>
                <w:sz w:val="24"/>
              </w:rPr>
            </w:pPr>
            <w:r>
              <w:rPr>
                <w:sz w:val="24"/>
              </w:rPr>
              <w:t>4.3</w:t>
            </w:r>
          </w:p>
        </w:tc>
        <w:tc>
          <w:tcPr>
            <w:tcW w:w="5769" w:type="dxa"/>
          </w:tcPr>
          <w:p>
            <w:pPr>
              <w:pStyle w:val="10"/>
              <w:spacing w:before="32"/>
              <w:ind w:left="107"/>
              <w:jc w:val="left"/>
              <w:rPr>
                <w:b/>
                <w:sz w:val="24"/>
              </w:rPr>
            </w:pPr>
            <w:r>
              <w:rPr>
                <w:b/>
                <w:sz w:val="24"/>
              </w:rPr>
              <w:t>SYSTEM IMPLEMENTATION</w:t>
            </w:r>
          </w:p>
          <w:p>
            <w:pPr>
              <w:pStyle w:val="10"/>
              <w:spacing w:before="6"/>
              <w:jc w:val="left"/>
              <w:rPr>
                <w:b/>
                <w:sz w:val="25"/>
              </w:rPr>
            </w:pPr>
          </w:p>
          <w:p>
            <w:pPr>
              <w:pStyle w:val="10"/>
              <w:spacing w:line="499" w:lineRule="auto"/>
              <w:ind w:left="587" w:right="3225" w:firstLine="2"/>
              <w:jc w:val="left"/>
              <w:rPr>
                <w:sz w:val="24"/>
              </w:rPr>
            </w:pPr>
            <w:r>
              <w:rPr>
                <w:sz w:val="24"/>
              </w:rPr>
              <w:t>Language Selection Screen Shots Sample Code</w:t>
            </w:r>
          </w:p>
        </w:tc>
        <w:tc>
          <w:tcPr>
            <w:tcW w:w="1560" w:type="dxa"/>
          </w:tcPr>
          <w:p>
            <w:pPr>
              <w:pStyle w:val="10"/>
              <w:jc w:val="left"/>
              <w:rPr>
                <w:b/>
                <w:sz w:val="26"/>
              </w:rPr>
            </w:pPr>
          </w:p>
          <w:p>
            <w:pPr>
              <w:pStyle w:val="10"/>
              <w:spacing w:before="3"/>
              <w:jc w:val="left"/>
              <w:rPr>
                <w:b/>
                <w:sz w:val="26"/>
              </w:rPr>
            </w:pPr>
          </w:p>
          <w:p>
            <w:pPr>
              <w:pStyle w:val="10"/>
              <w:spacing w:before="1"/>
              <w:ind w:left="184" w:right="175"/>
              <w:rPr>
                <w:rFonts w:hint="default"/>
                <w:sz w:val="24"/>
                <w:lang w:val="en-IN"/>
              </w:rPr>
            </w:pPr>
            <w:r>
              <w:rPr>
                <w:rFonts w:hint="default"/>
                <w:sz w:val="24"/>
                <w:lang w:val="en-IN"/>
              </w:rPr>
              <w:t>21</w:t>
            </w:r>
          </w:p>
          <w:p>
            <w:pPr>
              <w:pStyle w:val="10"/>
              <w:spacing w:before="10"/>
              <w:jc w:val="left"/>
              <w:rPr>
                <w:b/>
                <w:sz w:val="25"/>
              </w:rPr>
            </w:pPr>
          </w:p>
          <w:p>
            <w:pPr>
              <w:pStyle w:val="10"/>
              <w:ind w:left="184" w:right="175"/>
              <w:rPr>
                <w:rFonts w:hint="default"/>
                <w:sz w:val="24"/>
                <w:lang w:val="en-IN"/>
              </w:rPr>
            </w:pPr>
            <w:r>
              <w:rPr>
                <w:sz w:val="24"/>
              </w:rPr>
              <w:t>2</w:t>
            </w:r>
            <w:r>
              <w:rPr>
                <w:rFonts w:hint="default"/>
                <w:sz w:val="24"/>
                <w:lang w:val="en-IN"/>
              </w:rPr>
              <w:t>6</w:t>
            </w:r>
          </w:p>
          <w:p>
            <w:pPr>
              <w:pStyle w:val="10"/>
              <w:spacing w:before="10"/>
              <w:jc w:val="left"/>
              <w:rPr>
                <w:b/>
                <w:sz w:val="25"/>
              </w:rPr>
            </w:pPr>
          </w:p>
          <w:p>
            <w:pPr>
              <w:pStyle w:val="10"/>
              <w:ind w:left="184" w:right="175"/>
              <w:rPr>
                <w:rFonts w:hint="default"/>
                <w:sz w:val="24"/>
                <w:lang w:val="en-IN"/>
              </w:rPr>
            </w:pPr>
            <w:r>
              <w:rPr>
                <w:rFonts w:hint="default"/>
                <w:sz w:val="24"/>
                <w:lang w:val="en-IN"/>
              </w:rPr>
              <w:t>31</w:t>
            </w:r>
          </w:p>
        </w:tc>
      </w:tr>
    </w:tbl>
    <w:p>
      <w:pPr>
        <w:rPr>
          <w:sz w:val="20"/>
        </w:rPr>
      </w:pPr>
    </w:p>
    <w:p>
      <w:pPr>
        <w:rPr>
          <w:sz w:val="20"/>
        </w:rPr>
      </w:pPr>
    </w:p>
    <w:p>
      <w:pPr>
        <w:rPr>
          <w:sz w:val="20"/>
        </w:rPr>
      </w:pPr>
    </w:p>
    <w:tbl>
      <w:tblPr>
        <w:tblStyle w:val="9"/>
        <w:tblW w:w="0" w:type="auto"/>
        <w:tblInd w:w="4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40"/>
        <w:gridCol w:w="5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23" w:hRule="atLeast"/>
        </w:trPr>
        <w:tc>
          <w:tcPr>
            <w:tcW w:w="1440" w:type="dxa"/>
          </w:tcPr>
          <w:p>
            <w:pPr>
              <w:pStyle w:val="10"/>
              <w:spacing w:line="275" w:lineRule="exact"/>
              <w:ind w:left="9"/>
              <w:rPr>
                <w:b/>
                <w:sz w:val="24"/>
              </w:rPr>
            </w:pPr>
            <w:r>
              <w:rPr>
                <w:b/>
                <w:w w:val="99"/>
                <w:sz w:val="24"/>
              </w:rPr>
              <w:t>V</w:t>
            </w:r>
          </w:p>
          <w:p>
            <w:pPr>
              <w:pStyle w:val="10"/>
              <w:spacing w:before="5"/>
              <w:jc w:val="left"/>
              <w:rPr>
                <w:b/>
                <w:sz w:val="25"/>
              </w:rPr>
            </w:pPr>
          </w:p>
          <w:p>
            <w:pPr>
              <w:pStyle w:val="10"/>
              <w:ind w:left="548" w:right="541"/>
              <w:rPr>
                <w:sz w:val="24"/>
              </w:rPr>
            </w:pPr>
            <w:r>
              <w:rPr>
                <w:sz w:val="24"/>
              </w:rPr>
              <w:t>5.1</w:t>
            </w:r>
          </w:p>
          <w:p>
            <w:pPr>
              <w:pStyle w:val="10"/>
              <w:spacing w:before="10"/>
              <w:jc w:val="left"/>
              <w:rPr>
                <w:b/>
                <w:sz w:val="25"/>
              </w:rPr>
            </w:pPr>
          </w:p>
          <w:p>
            <w:pPr>
              <w:pStyle w:val="10"/>
              <w:ind w:left="548" w:right="541"/>
              <w:rPr>
                <w:sz w:val="24"/>
              </w:rPr>
            </w:pPr>
            <w:r>
              <w:rPr>
                <w:sz w:val="24"/>
              </w:rPr>
              <w:t>5.2</w:t>
            </w:r>
          </w:p>
        </w:tc>
        <w:tc>
          <w:tcPr>
            <w:tcW w:w="5769" w:type="dxa"/>
          </w:tcPr>
          <w:p>
            <w:pPr>
              <w:pStyle w:val="10"/>
              <w:spacing w:line="275" w:lineRule="exact"/>
              <w:ind w:left="107"/>
              <w:jc w:val="left"/>
              <w:rPr>
                <w:b/>
                <w:sz w:val="24"/>
              </w:rPr>
            </w:pPr>
            <w:r>
              <w:rPr>
                <w:b/>
                <w:sz w:val="24"/>
              </w:rPr>
              <w:t>SYSTEM TESTING</w:t>
            </w:r>
          </w:p>
          <w:p>
            <w:pPr>
              <w:pStyle w:val="10"/>
              <w:spacing w:before="57" w:line="574" w:lineRule="exact"/>
              <w:ind w:left="647" w:right="3252" w:hanging="60"/>
              <w:jc w:val="left"/>
              <w:rPr>
                <w:sz w:val="24"/>
              </w:rPr>
            </w:pPr>
            <w:r>
              <w:rPr>
                <w:sz w:val="24"/>
              </w:rPr>
              <w:t>Testing Description Test Cases</w:t>
            </w:r>
          </w:p>
        </w:tc>
        <w:tc>
          <w:tcPr>
            <w:tcW w:w="1560" w:type="dxa"/>
          </w:tcPr>
          <w:p>
            <w:pPr>
              <w:pStyle w:val="10"/>
              <w:jc w:val="left"/>
              <w:rPr>
                <w:b/>
                <w:sz w:val="26"/>
              </w:rPr>
            </w:pPr>
          </w:p>
          <w:p>
            <w:pPr>
              <w:pStyle w:val="10"/>
              <w:spacing w:before="4"/>
              <w:jc w:val="left"/>
              <w:rPr>
                <w:b/>
                <w:sz w:val="23"/>
              </w:rPr>
            </w:pPr>
          </w:p>
          <w:p>
            <w:pPr>
              <w:pStyle w:val="10"/>
              <w:ind w:left="184" w:right="175"/>
              <w:rPr>
                <w:rFonts w:hint="default"/>
                <w:sz w:val="24"/>
                <w:lang w:val="en-IN"/>
              </w:rPr>
            </w:pPr>
            <w:r>
              <w:rPr>
                <w:sz w:val="24"/>
              </w:rPr>
              <w:t>3</w:t>
            </w:r>
            <w:r>
              <w:rPr>
                <w:rFonts w:hint="default"/>
                <w:sz w:val="24"/>
                <w:lang w:val="en-IN"/>
              </w:rPr>
              <w:t>5</w:t>
            </w:r>
          </w:p>
          <w:p>
            <w:pPr>
              <w:pStyle w:val="10"/>
              <w:spacing w:before="10"/>
              <w:jc w:val="left"/>
              <w:rPr>
                <w:b/>
                <w:sz w:val="25"/>
              </w:rPr>
            </w:pPr>
          </w:p>
          <w:p>
            <w:pPr>
              <w:pStyle w:val="10"/>
              <w:spacing w:before="1"/>
              <w:ind w:left="184" w:right="175"/>
              <w:rPr>
                <w:rFonts w:hint="default"/>
                <w:sz w:val="24"/>
                <w:lang w:val="en-IN"/>
              </w:rPr>
            </w:pPr>
            <w:r>
              <w:rPr>
                <w:sz w:val="24"/>
              </w:rPr>
              <w:t>3</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20" w:hRule="atLeast"/>
        </w:trPr>
        <w:tc>
          <w:tcPr>
            <w:tcW w:w="1440" w:type="dxa"/>
          </w:tcPr>
          <w:p>
            <w:pPr>
              <w:pStyle w:val="10"/>
              <w:spacing w:line="275" w:lineRule="exact"/>
              <w:ind w:left="547" w:right="541"/>
              <w:rPr>
                <w:b/>
                <w:sz w:val="24"/>
              </w:rPr>
            </w:pPr>
            <w:r>
              <w:rPr>
                <w:b/>
                <w:sz w:val="24"/>
              </w:rPr>
              <w:t>VI</w:t>
            </w:r>
          </w:p>
          <w:p>
            <w:pPr>
              <w:pStyle w:val="10"/>
              <w:spacing w:before="5"/>
              <w:jc w:val="left"/>
              <w:rPr>
                <w:b/>
                <w:sz w:val="25"/>
              </w:rPr>
            </w:pPr>
          </w:p>
          <w:p>
            <w:pPr>
              <w:pStyle w:val="10"/>
              <w:ind w:left="548" w:right="541"/>
              <w:rPr>
                <w:sz w:val="24"/>
              </w:rPr>
            </w:pPr>
            <w:r>
              <w:rPr>
                <w:sz w:val="24"/>
              </w:rPr>
              <w:t>6.1</w:t>
            </w:r>
          </w:p>
          <w:p>
            <w:pPr>
              <w:pStyle w:val="10"/>
              <w:spacing w:before="10"/>
              <w:jc w:val="left"/>
              <w:rPr>
                <w:b/>
                <w:sz w:val="25"/>
              </w:rPr>
            </w:pPr>
          </w:p>
          <w:p>
            <w:pPr>
              <w:pStyle w:val="10"/>
              <w:ind w:left="548" w:right="541"/>
              <w:rPr>
                <w:sz w:val="24"/>
              </w:rPr>
            </w:pPr>
            <w:r>
              <w:rPr>
                <w:sz w:val="24"/>
              </w:rPr>
              <w:t>6.2</w:t>
            </w:r>
          </w:p>
        </w:tc>
        <w:tc>
          <w:tcPr>
            <w:tcW w:w="5769" w:type="dxa"/>
          </w:tcPr>
          <w:p>
            <w:pPr>
              <w:pStyle w:val="10"/>
              <w:spacing w:line="275" w:lineRule="exact"/>
              <w:ind w:left="107"/>
              <w:jc w:val="left"/>
              <w:rPr>
                <w:b/>
                <w:sz w:val="24"/>
              </w:rPr>
            </w:pPr>
            <w:r>
              <w:rPr>
                <w:b/>
                <w:sz w:val="24"/>
              </w:rPr>
              <w:t>CONCLUSION &amp; FUTURE ENHANCEMENT</w:t>
            </w:r>
          </w:p>
          <w:p>
            <w:pPr>
              <w:pStyle w:val="10"/>
              <w:spacing w:before="5"/>
              <w:jc w:val="left"/>
              <w:rPr>
                <w:b/>
                <w:sz w:val="26"/>
              </w:rPr>
            </w:pPr>
          </w:p>
          <w:p>
            <w:pPr>
              <w:pStyle w:val="10"/>
              <w:spacing w:before="1"/>
              <w:ind w:left="647"/>
              <w:jc w:val="left"/>
              <w:rPr>
                <w:sz w:val="24"/>
              </w:rPr>
            </w:pPr>
            <w:r>
              <w:rPr>
                <w:sz w:val="24"/>
              </w:rPr>
              <w:t>Conclusion</w:t>
            </w:r>
          </w:p>
          <w:p>
            <w:pPr>
              <w:pStyle w:val="10"/>
              <w:spacing w:before="10"/>
              <w:jc w:val="left"/>
              <w:rPr>
                <w:b/>
                <w:sz w:val="26"/>
              </w:rPr>
            </w:pPr>
          </w:p>
          <w:p>
            <w:pPr>
              <w:pStyle w:val="10"/>
              <w:ind w:left="647"/>
              <w:jc w:val="left"/>
              <w:rPr>
                <w:sz w:val="24"/>
              </w:rPr>
            </w:pPr>
            <w:r>
              <w:rPr>
                <w:sz w:val="24"/>
              </w:rPr>
              <w:t>Future Enhancement</w:t>
            </w:r>
          </w:p>
        </w:tc>
        <w:tc>
          <w:tcPr>
            <w:tcW w:w="1560" w:type="dxa"/>
          </w:tcPr>
          <w:p>
            <w:pPr>
              <w:pStyle w:val="10"/>
              <w:jc w:val="left"/>
              <w:rPr>
                <w:b/>
                <w:sz w:val="26"/>
              </w:rPr>
            </w:pPr>
          </w:p>
          <w:p>
            <w:pPr>
              <w:pStyle w:val="10"/>
              <w:spacing w:before="4"/>
              <w:jc w:val="left"/>
              <w:rPr>
                <w:b/>
                <w:sz w:val="23"/>
              </w:rPr>
            </w:pPr>
          </w:p>
          <w:p>
            <w:pPr>
              <w:pStyle w:val="10"/>
              <w:ind w:left="184" w:right="175"/>
              <w:rPr>
                <w:rFonts w:hint="default"/>
                <w:sz w:val="24"/>
                <w:lang w:val="en-IN"/>
              </w:rPr>
            </w:pPr>
            <w:r>
              <w:rPr>
                <w:sz w:val="24"/>
              </w:rPr>
              <w:t>3</w:t>
            </w:r>
            <w:r>
              <w:rPr>
                <w:rFonts w:hint="default"/>
                <w:sz w:val="24"/>
                <w:lang w:val="en-IN"/>
              </w:rPr>
              <w:t>8</w:t>
            </w:r>
          </w:p>
          <w:p>
            <w:pPr>
              <w:pStyle w:val="10"/>
              <w:spacing w:before="10"/>
              <w:jc w:val="left"/>
              <w:rPr>
                <w:b/>
                <w:sz w:val="25"/>
              </w:rPr>
            </w:pPr>
          </w:p>
          <w:p>
            <w:pPr>
              <w:pStyle w:val="10"/>
              <w:ind w:left="184" w:right="175"/>
              <w:rPr>
                <w:rFonts w:hint="default"/>
                <w:sz w:val="24"/>
                <w:lang w:val="en-IN"/>
              </w:rPr>
            </w:pPr>
            <w:r>
              <w:rPr>
                <w:sz w:val="24"/>
              </w:rPr>
              <w:t>3</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7209" w:type="dxa"/>
            <w:gridSpan w:val="2"/>
          </w:tcPr>
          <w:p>
            <w:pPr>
              <w:pStyle w:val="10"/>
              <w:spacing w:line="275" w:lineRule="exact"/>
              <w:ind w:left="1547"/>
              <w:jc w:val="left"/>
              <w:rPr>
                <w:b/>
                <w:sz w:val="24"/>
              </w:rPr>
            </w:pPr>
            <w:r>
              <w:rPr>
                <w:b/>
                <w:sz w:val="24"/>
              </w:rPr>
              <w:t>REFERENCES</w:t>
            </w:r>
          </w:p>
        </w:tc>
        <w:tc>
          <w:tcPr>
            <w:tcW w:w="1560" w:type="dxa"/>
          </w:tcPr>
          <w:p>
            <w:pPr>
              <w:pStyle w:val="10"/>
              <w:spacing w:line="270" w:lineRule="exact"/>
              <w:ind w:left="184" w:right="166"/>
              <w:rPr>
                <w:rFonts w:hint="default"/>
                <w:sz w:val="24"/>
                <w:lang w:val="en-IN"/>
              </w:rPr>
            </w:pPr>
            <w:r>
              <w:rPr>
                <w:sz w:val="24"/>
              </w:rPr>
              <w:t>3</w:t>
            </w:r>
            <w:r>
              <w:rPr>
                <w:rFonts w:hint="default"/>
                <w:sz w:val="24"/>
                <w:lang w:val="en-IN"/>
              </w:rPr>
              <w:t>9</w:t>
            </w:r>
          </w:p>
        </w:tc>
      </w:tr>
    </w:tbl>
    <w:p>
      <w:pPr>
        <w:rPr>
          <w:sz w:val="20"/>
        </w:rPr>
      </w:pPr>
    </w:p>
    <w:p>
      <w:pPr>
        <w:rPr>
          <w:sz w:val="20"/>
        </w:rPr>
      </w:pPr>
    </w:p>
    <w:p>
      <w:pPr>
        <w:rPr>
          <w:sz w:val="20"/>
        </w:rPr>
      </w:pPr>
    </w:p>
    <w:p>
      <w:pPr>
        <w:rPr>
          <w:sz w:val="20"/>
        </w:rPr>
      </w:pPr>
    </w:p>
    <w:p>
      <w:pPr>
        <w:spacing w:before="59"/>
        <w:ind w:left="2160" w:leftChars="0" w:right="3040" w:firstLine="720" w:firstLineChars="0"/>
        <w:jc w:val="center"/>
        <w:rPr>
          <w:b/>
          <w:sz w:val="28"/>
        </w:rPr>
      </w:pPr>
      <w:r>
        <w:rPr>
          <w:b/>
          <w:sz w:val="28"/>
        </w:rPr>
        <w:t>LIST OF TABLES</w:t>
      </w:r>
    </w:p>
    <w:p>
      <w:pPr>
        <w:pStyle w:val="5"/>
        <w:ind w:left="0"/>
        <w:rPr>
          <w:b/>
          <w:sz w:val="20"/>
        </w:rPr>
      </w:pPr>
    </w:p>
    <w:p>
      <w:pPr>
        <w:pStyle w:val="5"/>
        <w:ind w:left="0"/>
        <w:rPr>
          <w:b/>
          <w:sz w:val="20"/>
        </w:rPr>
      </w:pPr>
    </w:p>
    <w:p>
      <w:pPr>
        <w:pStyle w:val="5"/>
        <w:spacing w:before="3"/>
        <w:ind w:left="0"/>
        <w:rPr>
          <w:b/>
          <w:sz w:val="10"/>
        </w:rPr>
      </w:pPr>
    </w:p>
    <w:tbl>
      <w:tblPr>
        <w:tblStyle w:val="9"/>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19"/>
        <w:gridCol w:w="1616"/>
        <w:gridCol w:w="4253"/>
        <w:gridCol w:w="15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5" w:lineRule="exact"/>
              <w:ind w:left="203" w:right="192"/>
              <w:rPr>
                <w:b/>
                <w:sz w:val="24"/>
              </w:rPr>
            </w:pPr>
            <w:r>
              <w:rPr>
                <w:b/>
                <w:sz w:val="24"/>
              </w:rPr>
              <w:t>SL.NO.</w:t>
            </w:r>
          </w:p>
        </w:tc>
        <w:tc>
          <w:tcPr>
            <w:tcW w:w="1616" w:type="dxa"/>
          </w:tcPr>
          <w:p>
            <w:pPr>
              <w:pStyle w:val="10"/>
              <w:spacing w:line="275" w:lineRule="exact"/>
              <w:ind w:left="170" w:right="162"/>
              <w:rPr>
                <w:b/>
                <w:sz w:val="24"/>
              </w:rPr>
            </w:pPr>
            <w:r>
              <w:rPr>
                <w:b/>
                <w:sz w:val="24"/>
              </w:rPr>
              <w:t>TABLE NO</w:t>
            </w:r>
          </w:p>
        </w:tc>
        <w:tc>
          <w:tcPr>
            <w:tcW w:w="4253" w:type="dxa"/>
          </w:tcPr>
          <w:p>
            <w:pPr>
              <w:pStyle w:val="10"/>
              <w:spacing w:line="275" w:lineRule="exact"/>
              <w:ind w:left="818" w:right="811"/>
              <w:rPr>
                <w:b/>
                <w:sz w:val="24"/>
              </w:rPr>
            </w:pPr>
            <w:r>
              <w:rPr>
                <w:b/>
                <w:sz w:val="24"/>
              </w:rPr>
              <w:t>TABLE NAME</w:t>
            </w:r>
          </w:p>
        </w:tc>
        <w:tc>
          <w:tcPr>
            <w:tcW w:w="1527" w:type="dxa"/>
          </w:tcPr>
          <w:p>
            <w:pPr>
              <w:pStyle w:val="10"/>
              <w:spacing w:line="275" w:lineRule="exact"/>
              <w:ind w:left="168" w:right="162"/>
              <w:rPr>
                <w:b/>
                <w:sz w:val="24"/>
              </w:rPr>
            </w:pPr>
            <w:r>
              <w:rPr>
                <w:b/>
                <w:sz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0" w:lineRule="exact"/>
              <w:ind w:left="9"/>
              <w:rPr>
                <w:sz w:val="24"/>
              </w:rPr>
            </w:pPr>
            <w:r>
              <w:rPr>
                <w:sz w:val="24"/>
              </w:rPr>
              <w:t>1</w:t>
            </w:r>
          </w:p>
        </w:tc>
        <w:tc>
          <w:tcPr>
            <w:tcW w:w="1616" w:type="dxa"/>
          </w:tcPr>
          <w:p>
            <w:pPr>
              <w:pStyle w:val="10"/>
              <w:spacing w:line="270" w:lineRule="exact"/>
              <w:ind w:left="168" w:right="162"/>
              <w:rPr>
                <w:sz w:val="24"/>
              </w:rPr>
            </w:pPr>
            <w:r>
              <w:rPr>
                <w:sz w:val="24"/>
              </w:rPr>
              <w:t>3.2.1</w:t>
            </w:r>
          </w:p>
        </w:tc>
        <w:tc>
          <w:tcPr>
            <w:tcW w:w="4253" w:type="dxa"/>
          </w:tcPr>
          <w:p>
            <w:pPr>
              <w:pStyle w:val="10"/>
              <w:spacing w:line="270" w:lineRule="exact"/>
              <w:ind w:left="814" w:right="811" w:firstLine="120" w:firstLineChars="50"/>
              <w:jc w:val="both"/>
              <w:rPr>
                <w:sz w:val="24"/>
              </w:rPr>
            </w:pPr>
            <w:r>
              <w:rPr>
                <w:rFonts w:hint="default"/>
                <w:sz w:val="24"/>
                <w:lang w:val="en-IN"/>
              </w:rPr>
              <w:t>User</w:t>
            </w:r>
            <w:r>
              <w:rPr>
                <w:sz w:val="24"/>
              </w:rPr>
              <w:t xml:space="preserve"> Registration Table</w:t>
            </w:r>
          </w:p>
        </w:tc>
        <w:tc>
          <w:tcPr>
            <w:tcW w:w="1527" w:type="dxa"/>
          </w:tcPr>
          <w:p>
            <w:pPr>
              <w:pStyle w:val="10"/>
              <w:spacing w:line="270" w:lineRule="exact"/>
              <w:ind w:left="10"/>
              <w:rPr>
                <w:rFonts w:hint="default"/>
                <w:sz w:val="24"/>
                <w:lang w:val="en-IN"/>
              </w:rPr>
            </w:pP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0" w:lineRule="exact"/>
              <w:ind w:left="9"/>
              <w:rPr>
                <w:sz w:val="24"/>
              </w:rPr>
            </w:pPr>
            <w:r>
              <w:rPr>
                <w:sz w:val="24"/>
              </w:rPr>
              <w:t>2</w:t>
            </w:r>
          </w:p>
        </w:tc>
        <w:tc>
          <w:tcPr>
            <w:tcW w:w="1616" w:type="dxa"/>
          </w:tcPr>
          <w:p>
            <w:pPr>
              <w:pStyle w:val="10"/>
              <w:spacing w:line="270" w:lineRule="exact"/>
              <w:ind w:left="168" w:right="162"/>
              <w:rPr>
                <w:sz w:val="24"/>
              </w:rPr>
            </w:pPr>
            <w:r>
              <w:rPr>
                <w:sz w:val="24"/>
              </w:rPr>
              <w:t>3.2.2</w:t>
            </w:r>
          </w:p>
        </w:tc>
        <w:tc>
          <w:tcPr>
            <w:tcW w:w="4253" w:type="dxa"/>
          </w:tcPr>
          <w:p>
            <w:pPr>
              <w:pStyle w:val="10"/>
              <w:spacing w:line="270" w:lineRule="exact"/>
              <w:ind w:left="817" w:right="811"/>
              <w:rPr>
                <w:sz w:val="24"/>
              </w:rPr>
            </w:pPr>
            <w:r>
              <w:rPr>
                <w:rFonts w:hint="default"/>
                <w:sz w:val="24"/>
                <w:lang w:val="en-IN"/>
              </w:rPr>
              <w:t xml:space="preserve"> Admin</w:t>
            </w:r>
            <w:r>
              <w:rPr>
                <w:sz w:val="24"/>
              </w:rPr>
              <w:t xml:space="preserve"> Registration Table</w:t>
            </w:r>
          </w:p>
        </w:tc>
        <w:tc>
          <w:tcPr>
            <w:tcW w:w="1527" w:type="dxa"/>
          </w:tcPr>
          <w:p>
            <w:pPr>
              <w:pStyle w:val="10"/>
              <w:spacing w:line="270" w:lineRule="exact"/>
              <w:ind w:left="10"/>
              <w:rPr>
                <w:rFonts w:hint="default"/>
                <w:sz w:val="24"/>
                <w:lang w:val="en-IN"/>
              </w:rPr>
            </w:pP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219" w:type="dxa"/>
          </w:tcPr>
          <w:p>
            <w:pPr>
              <w:pStyle w:val="10"/>
              <w:spacing w:line="273" w:lineRule="exact"/>
              <w:ind w:left="9"/>
              <w:rPr>
                <w:sz w:val="24"/>
              </w:rPr>
            </w:pPr>
            <w:r>
              <w:rPr>
                <w:sz w:val="24"/>
              </w:rPr>
              <w:t>3</w:t>
            </w:r>
          </w:p>
        </w:tc>
        <w:tc>
          <w:tcPr>
            <w:tcW w:w="1616" w:type="dxa"/>
          </w:tcPr>
          <w:p>
            <w:pPr>
              <w:pStyle w:val="10"/>
              <w:spacing w:line="273" w:lineRule="exact"/>
              <w:ind w:left="168" w:right="162"/>
              <w:rPr>
                <w:sz w:val="24"/>
              </w:rPr>
            </w:pPr>
            <w:r>
              <w:rPr>
                <w:sz w:val="24"/>
              </w:rPr>
              <w:t>3.2.3</w:t>
            </w:r>
          </w:p>
        </w:tc>
        <w:tc>
          <w:tcPr>
            <w:tcW w:w="4253" w:type="dxa"/>
          </w:tcPr>
          <w:p>
            <w:pPr>
              <w:pStyle w:val="10"/>
              <w:spacing w:line="273" w:lineRule="exact"/>
              <w:ind w:right="811" w:firstLine="960" w:firstLineChars="400"/>
              <w:jc w:val="both"/>
              <w:rPr>
                <w:sz w:val="24"/>
              </w:rPr>
            </w:pPr>
            <w:r>
              <w:rPr>
                <w:rFonts w:hint="default"/>
                <w:sz w:val="24"/>
                <w:lang w:val="en-IN"/>
              </w:rPr>
              <w:t xml:space="preserve">User </w:t>
            </w:r>
            <w:r>
              <w:rPr>
                <w:sz w:val="24"/>
              </w:rPr>
              <w:t>Login Table</w:t>
            </w:r>
          </w:p>
        </w:tc>
        <w:tc>
          <w:tcPr>
            <w:tcW w:w="1527" w:type="dxa"/>
          </w:tcPr>
          <w:p>
            <w:pPr>
              <w:pStyle w:val="10"/>
              <w:spacing w:line="273" w:lineRule="exact"/>
              <w:ind w:left="168" w:right="158"/>
              <w:rPr>
                <w:rFonts w:hint="default"/>
                <w:sz w:val="24"/>
                <w:lang w:val="en-IN"/>
              </w:rPr>
            </w:pP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219" w:type="dxa"/>
          </w:tcPr>
          <w:p>
            <w:pPr>
              <w:pStyle w:val="10"/>
              <w:spacing w:line="270" w:lineRule="exact"/>
              <w:ind w:left="9"/>
              <w:rPr>
                <w:sz w:val="24"/>
              </w:rPr>
            </w:pPr>
            <w:r>
              <w:rPr>
                <w:sz w:val="24"/>
              </w:rPr>
              <w:t>4</w:t>
            </w:r>
          </w:p>
        </w:tc>
        <w:tc>
          <w:tcPr>
            <w:tcW w:w="1616" w:type="dxa"/>
          </w:tcPr>
          <w:p>
            <w:pPr>
              <w:pStyle w:val="10"/>
              <w:spacing w:line="270" w:lineRule="exact"/>
              <w:ind w:left="168" w:right="162"/>
              <w:rPr>
                <w:sz w:val="24"/>
              </w:rPr>
            </w:pPr>
            <w:r>
              <w:rPr>
                <w:sz w:val="24"/>
              </w:rPr>
              <w:t>3.2.4</w:t>
            </w:r>
          </w:p>
        </w:tc>
        <w:tc>
          <w:tcPr>
            <w:tcW w:w="4253" w:type="dxa"/>
          </w:tcPr>
          <w:p>
            <w:pPr>
              <w:pStyle w:val="10"/>
              <w:spacing w:line="270" w:lineRule="exact"/>
              <w:ind w:left="819" w:right="811" w:firstLine="120" w:firstLineChars="50"/>
              <w:jc w:val="both"/>
              <w:rPr>
                <w:rFonts w:hint="default"/>
                <w:sz w:val="24"/>
                <w:lang w:val="en-IN"/>
              </w:rPr>
            </w:pPr>
            <w:r>
              <w:rPr>
                <w:rFonts w:hint="default"/>
                <w:sz w:val="24"/>
                <w:lang w:val="en-IN"/>
              </w:rPr>
              <w:t>Admin Login Table</w:t>
            </w:r>
          </w:p>
        </w:tc>
        <w:tc>
          <w:tcPr>
            <w:tcW w:w="1527" w:type="dxa"/>
          </w:tcPr>
          <w:p>
            <w:pPr>
              <w:pStyle w:val="10"/>
              <w:spacing w:line="270" w:lineRule="exact"/>
              <w:ind w:left="168" w:right="158"/>
              <w:rPr>
                <w:rFonts w:hint="default"/>
                <w:sz w:val="24"/>
                <w:lang w:val="en-IN"/>
              </w:rPr>
            </w:pP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6" w:hRule="atLeast"/>
        </w:trPr>
        <w:tc>
          <w:tcPr>
            <w:tcW w:w="1219" w:type="dxa"/>
          </w:tcPr>
          <w:p>
            <w:pPr>
              <w:pStyle w:val="10"/>
              <w:spacing w:line="271" w:lineRule="exact"/>
              <w:ind w:left="9"/>
              <w:rPr>
                <w:sz w:val="24"/>
              </w:rPr>
            </w:pPr>
            <w:r>
              <w:rPr>
                <w:sz w:val="24"/>
              </w:rPr>
              <w:t>5</w:t>
            </w:r>
          </w:p>
        </w:tc>
        <w:tc>
          <w:tcPr>
            <w:tcW w:w="1616" w:type="dxa"/>
          </w:tcPr>
          <w:p>
            <w:pPr>
              <w:pStyle w:val="10"/>
              <w:spacing w:line="271" w:lineRule="exact"/>
              <w:ind w:left="168" w:right="162"/>
              <w:rPr>
                <w:rFonts w:hint="default"/>
                <w:sz w:val="24"/>
                <w:lang w:val="en-IN"/>
              </w:rPr>
            </w:pPr>
            <w:r>
              <w:rPr>
                <w:rFonts w:hint="default"/>
                <w:sz w:val="24"/>
                <w:lang w:val="en-IN"/>
              </w:rPr>
              <w:t>3</w:t>
            </w:r>
            <w:r>
              <w:rPr>
                <w:sz w:val="24"/>
              </w:rPr>
              <w:t>.2.</w:t>
            </w:r>
            <w:r>
              <w:rPr>
                <w:rFonts w:hint="default"/>
                <w:sz w:val="24"/>
                <w:lang w:val="en-IN"/>
              </w:rPr>
              <w:t>5</w:t>
            </w:r>
          </w:p>
        </w:tc>
        <w:tc>
          <w:tcPr>
            <w:tcW w:w="4253" w:type="dxa"/>
          </w:tcPr>
          <w:p>
            <w:pPr>
              <w:pStyle w:val="10"/>
              <w:spacing w:line="271" w:lineRule="exact"/>
              <w:ind w:left="818" w:right="811" w:firstLine="240" w:firstLineChars="100"/>
              <w:jc w:val="both"/>
              <w:rPr>
                <w:sz w:val="24"/>
              </w:rPr>
            </w:pPr>
            <w:r>
              <w:rPr>
                <w:rFonts w:hint="default"/>
                <w:sz w:val="24"/>
                <w:lang w:val="en-IN"/>
              </w:rPr>
              <w:t xml:space="preserve">Post Issue </w:t>
            </w:r>
            <w:r>
              <w:rPr>
                <w:sz w:val="24"/>
              </w:rPr>
              <w:t xml:space="preserve"> Table</w:t>
            </w:r>
          </w:p>
        </w:tc>
        <w:tc>
          <w:tcPr>
            <w:tcW w:w="1527" w:type="dxa"/>
          </w:tcPr>
          <w:p>
            <w:pPr>
              <w:pStyle w:val="10"/>
              <w:spacing w:line="271" w:lineRule="exact"/>
              <w:ind w:left="168" w:right="158"/>
              <w:rPr>
                <w:rFonts w:hint="default"/>
                <w:sz w:val="24"/>
                <w:lang w:val="en-IN"/>
              </w:rPr>
            </w:pPr>
            <w:r>
              <w:rPr>
                <w:rFonts w:hint="default"/>
                <w:sz w:val="24"/>
                <w:lang w:val="en-IN"/>
              </w:rPr>
              <w:t>9</w:t>
            </w:r>
          </w:p>
        </w:tc>
      </w:tr>
    </w:tbl>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59"/>
        <w:ind w:left="2520" w:leftChars="0" w:right="2680" w:firstLine="420" w:firstLineChars="0"/>
        <w:jc w:val="center"/>
        <w:rPr>
          <w:b/>
          <w:sz w:val="20"/>
        </w:rPr>
      </w:pPr>
      <w:r>
        <w:rPr>
          <w:b/>
          <w:sz w:val="28"/>
        </w:rPr>
        <w:t>LIST OF FIGURES</w:t>
      </w:r>
    </w:p>
    <w:p>
      <w:pPr>
        <w:pStyle w:val="5"/>
        <w:spacing w:before="2"/>
        <w:ind w:left="0"/>
        <w:rPr>
          <w:b/>
          <w:sz w:val="22"/>
        </w:rPr>
      </w:pPr>
    </w:p>
    <w:p>
      <w:pPr>
        <w:pStyle w:val="5"/>
        <w:spacing w:before="2"/>
        <w:ind w:left="0"/>
        <w:rPr>
          <w:b/>
          <w:sz w:val="22"/>
        </w:rPr>
      </w:pPr>
    </w:p>
    <w:tbl>
      <w:tblPr>
        <w:tblStyle w:val="9"/>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55"/>
        <w:gridCol w:w="1918"/>
        <w:gridCol w:w="3557"/>
        <w:gridCol w:w="18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5" w:lineRule="exact"/>
              <w:ind w:left="299" w:right="292"/>
              <w:rPr>
                <w:b/>
                <w:sz w:val="24"/>
              </w:rPr>
            </w:pPr>
            <w:r>
              <w:rPr>
                <w:b/>
                <w:sz w:val="24"/>
              </w:rPr>
              <w:t>S.NO.</w:t>
            </w:r>
          </w:p>
        </w:tc>
        <w:tc>
          <w:tcPr>
            <w:tcW w:w="1918" w:type="dxa"/>
          </w:tcPr>
          <w:p>
            <w:pPr>
              <w:pStyle w:val="10"/>
              <w:spacing w:line="275" w:lineRule="exact"/>
              <w:ind w:left="259" w:right="255"/>
              <w:rPr>
                <w:b/>
                <w:sz w:val="24"/>
              </w:rPr>
            </w:pPr>
            <w:r>
              <w:rPr>
                <w:b/>
                <w:sz w:val="24"/>
              </w:rPr>
              <w:t>FIGURE NO</w:t>
            </w:r>
          </w:p>
        </w:tc>
        <w:tc>
          <w:tcPr>
            <w:tcW w:w="3557" w:type="dxa"/>
          </w:tcPr>
          <w:p>
            <w:pPr>
              <w:pStyle w:val="10"/>
              <w:spacing w:line="275" w:lineRule="exact"/>
              <w:ind w:left="376" w:right="366"/>
              <w:rPr>
                <w:b/>
                <w:sz w:val="24"/>
              </w:rPr>
            </w:pPr>
            <w:r>
              <w:rPr>
                <w:b/>
                <w:sz w:val="24"/>
              </w:rPr>
              <w:t>TITLE</w:t>
            </w:r>
          </w:p>
        </w:tc>
        <w:tc>
          <w:tcPr>
            <w:tcW w:w="1884" w:type="dxa"/>
          </w:tcPr>
          <w:p>
            <w:pPr>
              <w:pStyle w:val="10"/>
              <w:spacing w:line="275" w:lineRule="exact"/>
              <w:ind w:left="346" w:right="341"/>
              <w:rPr>
                <w:b/>
                <w:sz w:val="24"/>
              </w:rPr>
            </w:pPr>
            <w:r>
              <w:rPr>
                <w:b/>
                <w:sz w:val="24"/>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7"/>
              <w:rPr>
                <w:sz w:val="24"/>
              </w:rPr>
            </w:pPr>
            <w:r>
              <w:rPr>
                <w:sz w:val="24"/>
              </w:rPr>
              <w:t>1</w:t>
            </w:r>
          </w:p>
        </w:tc>
        <w:tc>
          <w:tcPr>
            <w:tcW w:w="1918" w:type="dxa"/>
          </w:tcPr>
          <w:p>
            <w:pPr>
              <w:pStyle w:val="10"/>
              <w:spacing w:line="270" w:lineRule="exact"/>
              <w:ind w:left="259" w:right="252"/>
              <w:rPr>
                <w:sz w:val="24"/>
              </w:rPr>
            </w:pPr>
            <w:r>
              <w:rPr>
                <w:sz w:val="24"/>
              </w:rPr>
              <w:t>3.3.1</w:t>
            </w:r>
          </w:p>
        </w:tc>
        <w:tc>
          <w:tcPr>
            <w:tcW w:w="3557" w:type="dxa"/>
          </w:tcPr>
          <w:p>
            <w:pPr>
              <w:pStyle w:val="10"/>
              <w:spacing w:line="270" w:lineRule="exact"/>
              <w:ind w:left="376" w:right="368"/>
              <w:jc w:val="center"/>
              <w:rPr>
                <w:sz w:val="24"/>
              </w:rPr>
            </w:pPr>
            <w:r>
              <w:rPr>
                <w:sz w:val="24"/>
              </w:rPr>
              <w:t>Data Flow Diagram</w:t>
            </w:r>
          </w:p>
        </w:tc>
        <w:tc>
          <w:tcPr>
            <w:tcW w:w="1884" w:type="dxa"/>
          </w:tcPr>
          <w:p>
            <w:pPr>
              <w:pStyle w:val="10"/>
              <w:spacing w:line="270" w:lineRule="exact"/>
              <w:ind w:left="346" w:right="337"/>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255" w:type="dxa"/>
          </w:tcPr>
          <w:p>
            <w:pPr>
              <w:pStyle w:val="10"/>
              <w:spacing w:line="270" w:lineRule="exact"/>
              <w:ind w:left="7"/>
              <w:rPr>
                <w:sz w:val="24"/>
              </w:rPr>
            </w:pPr>
            <w:r>
              <w:rPr>
                <w:sz w:val="24"/>
              </w:rPr>
              <w:t>2</w:t>
            </w:r>
          </w:p>
        </w:tc>
        <w:tc>
          <w:tcPr>
            <w:tcW w:w="1918" w:type="dxa"/>
          </w:tcPr>
          <w:p>
            <w:pPr>
              <w:pStyle w:val="10"/>
              <w:spacing w:line="270" w:lineRule="exact"/>
              <w:ind w:left="259" w:right="252"/>
              <w:rPr>
                <w:sz w:val="24"/>
              </w:rPr>
            </w:pPr>
            <w:r>
              <w:rPr>
                <w:sz w:val="24"/>
              </w:rPr>
              <w:t>3.4.1</w:t>
            </w:r>
          </w:p>
        </w:tc>
        <w:tc>
          <w:tcPr>
            <w:tcW w:w="3557" w:type="dxa"/>
          </w:tcPr>
          <w:p>
            <w:pPr>
              <w:pStyle w:val="10"/>
              <w:spacing w:line="270" w:lineRule="exact"/>
              <w:ind w:left="376" w:right="370"/>
              <w:jc w:val="center"/>
              <w:rPr>
                <w:sz w:val="24"/>
              </w:rPr>
            </w:pPr>
            <w:r>
              <w:rPr>
                <w:sz w:val="24"/>
              </w:rPr>
              <w:t>Entity Relationship Diagram</w:t>
            </w:r>
          </w:p>
        </w:tc>
        <w:tc>
          <w:tcPr>
            <w:tcW w:w="1884" w:type="dxa"/>
          </w:tcPr>
          <w:p>
            <w:pPr>
              <w:pStyle w:val="10"/>
              <w:spacing w:line="270" w:lineRule="exact"/>
              <w:ind w:left="346" w:right="337"/>
              <w:rPr>
                <w:sz w:val="24"/>
              </w:rPr>
            </w:pPr>
            <w:r>
              <w:rPr>
                <w:sz w:val="24"/>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3" w:lineRule="exact"/>
              <w:ind w:left="7"/>
              <w:rPr>
                <w:sz w:val="24"/>
              </w:rPr>
            </w:pPr>
            <w:r>
              <w:rPr>
                <w:sz w:val="24"/>
              </w:rPr>
              <w:t>3</w:t>
            </w:r>
          </w:p>
        </w:tc>
        <w:tc>
          <w:tcPr>
            <w:tcW w:w="1918" w:type="dxa"/>
          </w:tcPr>
          <w:p>
            <w:pPr>
              <w:pStyle w:val="10"/>
              <w:spacing w:line="273" w:lineRule="exact"/>
              <w:ind w:left="259" w:right="252"/>
              <w:rPr>
                <w:sz w:val="24"/>
              </w:rPr>
            </w:pPr>
            <w:r>
              <w:rPr>
                <w:sz w:val="24"/>
              </w:rPr>
              <w:t>3.5.1</w:t>
            </w:r>
          </w:p>
        </w:tc>
        <w:tc>
          <w:tcPr>
            <w:tcW w:w="3557" w:type="dxa"/>
          </w:tcPr>
          <w:p>
            <w:pPr>
              <w:pStyle w:val="10"/>
              <w:spacing w:line="273" w:lineRule="exact"/>
              <w:ind w:left="376" w:right="370"/>
              <w:jc w:val="center"/>
              <w:rPr>
                <w:sz w:val="24"/>
              </w:rPr>
            </w:pPr>
            <w:r>
              <w:rPr>
                <w:sz w:val="24"/>
              </w:rPr>
              <w:t>Use Case Diagram</w:t>
            </w:r>
          </w:p>
        </w:tc>
        <w:tc>
          <w:tcPr>
            <w:tcW w:w="1884" w:type="dxa"/>
          </w:tcPr>
          <w:p>
            <w:pPr>
              <w:pStyle w:val="10"/>
              <w:spacing w:line="273" w:lineRule="exact"/>
              <w:ind w:left="346" w:right="337"/>
              <w:rPr>
                <w:rFonts w:hint="default"/>
                <w:sz w:val="24"/>
                <w:lang w:val="en-IN"/>
              </w:rPr>
            </w:pPr>
            <w:r>
              <w:rPr>
                <w:sz w:val="24"/>
              </w:rPr>
              <w:t>1</w:t>
            </w:r>
            <w:r>
              <w:rPr>
                <w:rFonts w:hint="default"/>
                <w:sz w:val="24"/>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1" w:lineRule="exact"/>
              <w:ind w:left="7"/>
              <w:rPr>
                <w:sz w:val="24"/>
              </w:rPr>
            </w:pPr>
            <w:r>
              <w:rPr>
                <w:sz w:val="24"/>
              </w:rPr>
              <w:t>4</w:t>
            </w:r>
          </w:p>
        </w:tc>
        <w:tc>
          <w:tcPr>
            <w:tcW w:w="1918" w:type="dxa"/>
          </w:tcPr>
          <w:p>
            <w:pPr>
              <w:pStyle w:val="10"/>
              <w:spacing w:line="271" w:lineRule="exact"/>
              <w:ind w:left="259" w:right="252"/>
              <w:rPr>
                <w:sz w:val="24"/>
              </w:rPr>
            </w:pPr>
            <w:r>
              <w:rPr>
                <w:sz w:val="24"/>
              </w:rPr>
              <w:t>3.5.2</w:t>
            </w:r>
          </w:p>
        </w:tc>
        <w:tc>
          <w:tcPr>
            <w:tcW w:w="3557" w:type="dxa"/>
          </w:tcPr>
          <w:p>
            <w:pPr>
              <w:pStyle w:val="10"/>
              <w:spacing w:line="271" w:lineRule="exact"/>
              <w:ind w:left="376" w:right="370"/>
              <w:jc w:val="center"/>
              <w:rPr>
                <w:sz w:val="24"/>
              </w:rPr>
            </w:pPr>
            <w:r>
              <w:rPr>
                <w:sz w:val="24"/>
              </w:rPr>
              <w:t>Class Diagram</w:t>
            </w:r>
          </w:p>
        </w:tc>
        <w:tc>
          <w:tcPr>
            <w:tcW w:w="1884" w:type="dxa"/>
          </w:tcPr>
          <w:p>
            <w:pPr>
              <w:pStyle w:val="10"/>
              <w:spacing w:line="271" w:lineRule="exact"/>
              <w:ind w:left="346" w:right="337"/>
              <w:rPr>
                <w:rFonts w:hint="default"/>
                <w:sz w:val="24"/>
                <w:lang w:val="en-IN"/>
              </w:rPr>
            </w:pPr>
            <w:r>
              <w:rPr>
                <w:sz w:val="24"/>
              </w:rPr>
              <w:t>1</w:t>
            </w:r>
            <w:r>
              <w:rPr>
                <w:rFonts w:hint="default"/>
                <w:sz w:val="24"/>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7"/>
              <w:rPr>
                <w:sz w:val="24"/>
              </w:rPr>
            </w:pPr>
            <w:r>
              <w:rPr>
                <w:sz w:val="24"/>
              </w:rPr>
              <w:t>5</w:t>
            </w:r>
          </w:p>
        </w:tc>
        <w:tc>
          <w:tcPr>
            <w:tcW w:w="1918" w:type="dxa"/>
          </w:tcPr>
          <w:p>
            <w:pPr>
              <w:pStyle w:val="10"/>
              <w:spacing w:line="270" w:lineRule="exact"/>
              <w:ind w:left="259" w:right="252"/>
              <w:rPr>
                <w:sz w:val="24"/>
              </w:rPr>
            </w:pPr>
            <w:r>
              <w:rPr>
                <w:sz w:val="24"/>
              </w:rPr>
              <w:t>3.5.3</w:t>
            </w:r>
          </w:p>
        </w:tc>
        <w:tc>
          <w:tcPr>
            <w:tcW w:w="3557" w:type="dxa"/>
          </w:tcPr>
          <w:p>
            <w:pPr>
              <w:pStyle w:val="10"/>
              <w:spacing w:line="270" w:lineRule="exact"/>
              <w:ind w:left="376" w:right="370"/>
              <w:jc w:val="center"/>
              <w:rPr>
                <w:sz w:val="24"/>
              </w:rPr>
            </w:pPr>
            <w:r>
              <w:rPr>
                <w:sz w:val="24"/>
              </w:rPr>
              <w:t>Sequence Diagram</w:t>
            </w:r>
          </w:p>
        </w:tc>
        <w:tc>
          <w:tcPr>
            <w:tcW w:w="1884" w:type="dxa"/>
          </w:tcPr>
          <w:p>
            <w:pPr>
              <w:pStyle w:val="10"/>
              <w:spacing w:line="270" w:lineRule="exact"/>
              <w:ind w:left="346" w:right="337"/>
              <w:rPr>
                <w:rFonts w:hint="default"/>
                <w:sz w:val="24"/>
                <w:lang w:val="en-IN"/>
              </w:rPr>
            </w:pPr>
            <w:r>
              <w:rPr>
                <w:sz w:val="24"/>
              </w:rPr>
              <w:t>1</w:t>
            </w:r>
            <w:r>
              <w:rPr>
                <w:rFonts w:hint="default"/>
                <w:sz w:val="24"/>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7"/>
              <w:rPr>
                <w:sz w:val="24"/>
              </w:rPr>
            </w:pPr>
            <w:r>
              <w:rPr>
                <w:sz w:val="24"/>
              </w:rPr>
              <w:t>6</w:t>
            </w:r>
          </w:p>
        </w:tc>
        <w:tc>
          <w:tcPr>
            <w:tcW w:w="1918" w:type="dxa"/>
          </w:tcPr>
          <w:p>
            <w:pPr>
              <w:pStyle w:val="10"/>
              <w:spacing w:line="270" w:lineRule="exact"/>
              <w:ind w:left="259" w:right="252"/>
              <w:rPr>
                <w:sz w:val="24"/>
              </w:rPr>
            </w:pPr>
            <w:r>
              <w:rPr>
                <w:sz w:val="24"/>
              </w:rPr>
              <w:t>3.5.4</w:t>
            </w:r>
          </w:p>
        </w:tc>
        <w:tc>
          <w:tcPr>
            <w:tcW w:w="3557" w:type="dxa"/>
          </w:tcPr>
          <w:p>
            <w:pPr>
              <w:pStyle w:val="10"/>
              <w:spacing w:line="270" w:lineRule="exact"/>
              <w:ind w:left="374" w:right="370"/>
              <w:jc w:val="center"/>
              <w:rPr>
                <w:sz w:val="24"/>
              </w:rPr>
            </w:pPr>
            <w:r>
              <w:rPr>
                <w:sz w:val="24"/>
              </w:rPr>
              <w:t>Activity Diagram</w:t>
            </w:r>
          </w:p>
        </w:tc>
        <w:tc>
          <w:tcPr>
            <w:tcW w:w="1884" w:type="dxa"/>
          </w:tcPr>
          <w:p>
            <w:pPr>
              <w:pStyle w:val="10"/>
              <w:spacing w:line="270" w:lineRule="exact"/>
              <w:ind w:left="346" w:right="337"/>
              <w:rPr>
                <w:rFonts w:hint="default"/>
                <w:sz w:val="24"/>
                <w:lang w:val="en-IN"/>
              </w:rPr>
            </w:pPr>
            <w:r>
              <w:rPr>
                <w:sz w:val="24"/>
              </w:rPr>
              <w:t>1</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255" w:type="dxa"/>
          </w:tcPr>
          <w:p>
            <w:pPr>
              <w:pStyle w:val="10"/>
              <w:spacing w:line="270" w:lineRule="exact"/>
              <w:ind w:left="7"/>
              <w:rPr>
                <w:sz w:val="24"/>
              </w:rPr>
            </w:pPr>
            <w:r>
              <w:rPr>
                <w:sz w:val="24"/>
              </w:rPr>
              <w:t>7</w:t>
            </w:r>
          </w:p>
        </w:tc>
        <w:tc>
          <w:tcPr>
            <w:tcW w:w="1918" w:type="dxa"/>
          </w:tcPr>
          <w:p>
            <w:pPr>
              <w:pStyle w:val="10"/>
              <w:spacing w:line="270" w:lineRule="exact"/>
              <w:ind w:left="259" w:right="252"/>
              <w:rPr>
                <w:sz w:val="24"/>
              </w:rPr>
            </w:pPr>
            <w:r>
              <w:rPr>
                <w:sz w:val="24"/>
              </w:rPr>
              <w:t>3.5.5</w:t>
            </w:r>
          </w:p>
        </w:tc>
        <w:tc>
          <w:tcPr>
            <w:tcW w:w="3557" w:type="dxa"/>
          </w:tcPr>
          <w:p>
            <w:pPr>
              <w:pStyle w:val="10"/>
              <w:spacing w:line="270" w:lineRule="exact"/>
              <w:ind w:left="373" w:right="370"/>
              <w:jc w:val="center"/>
              <w:rPr>
                <w:sz w:val="24"/>
              </w:rPr>
            </w:pPr>
            <w:r>
              <w:rPr>
                <w:sz w:val="24"/>
              </w:rPr>
              <w:t>Collaboration Diagram</w:t>
            </w:r>
          </w:p>
        </w:tc>
        <w:tc>
          <w:tcPr>
            <w:tcW w:w="1884" w:type="dxa"/>
          </w:tcPr>
          <w:p>
            <w:pPr>
              <w:pStyle w:val="10"/>
              <w:spacing w:line="270" w:lineRule="exact"/>
              <w:ind w:left="346" w:right="337"/>
              <w:rPr>
                <w:rFonts w:hint="default"/>
                <w:sz w:val="24"/>
                <w:lang w:val="en-IN"/>
              </w:rPr>
            </w:pPr>
            <w:r>
              <w:rPr>
                <w:sz w:val="24"/>
              </w:rPr>
              <w:t>1</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3" w:lineRule="exact"/>
              <w:ind w:left="7"/>
              <w:rPr>
                <w:sz w:val="24"/>
              </w:rPr>
            </w:pPr>
            <w:r>
              <w:rPr>
                <w:sz w:val="24"/>
              </w:rPr>
              <w:t>8</w:t>
            </w:r>
          </w:p>
        </w:tc>
        <w:tc>
          <w:tcPr>
            <w:tcW w:w="1918" w:type="dxa"/>
          </w:tcPr>
          <w:p>
            <w:pPr>
              <w:pStyle w:val="10"/>
              <w:spacing w:line="273" w:lineRule="exact"/>
              <w:ind w:left="259" w:right="252"/>
              <w:rPr>
                <w:sz w:val="24"/>
              </w:rPr>
            </w:pPr>
            <w:r>
              <w:rPr>
                <w:sz w:val="24"/>
              </w:rPr>
              <w:t>3.5.6</w:t>
            </w:r>
          </w:p>
        </w:tc>
        <w:tc>
          <w:tcPr>
            <w:tcW w:w="3557" w:type="dxa"/>
          </w:tcPr>
          <w:p>
            <w:pPr>
              <w:pStyle w:val="10"/>
              <w:spacing w:line="273" w:lineRule="exact"/>
              <w:ind w:left="373" w:right="370"/>
              <w:jc w:val="center"/>
              <w:rPr>
                <w:sz w:val="24"/>
              </w:rPr>
            </w:pPr>
            <w:r>
              <w:rPr>
                <w:sz w:val="24"/>
              </w:rPr>
              <w:t>Deployment Diagram</w:t>
            </w:r>
          </w:p>
        </w:tc>
        <w:tc>
          <w:tcPr>
            <w:tcW w:w="1884" w:type="dxa"/>
          </w:tcPr>
          <w:p>
            <w:pPr>
              <w:pStyle w:val="10"/>
              <w:spacing w:line="273" w:lineRule="exact"/>
              <w:ind w:left="346" w:right="337"/>
              <w:rPr>
                <w:rFonts w:hint="default"/>
                <w:sz w:val="24"/>
                <w:lang w:val="en-IN"/>
              </w:rPr>
            </w:pPr>
            <w:r>
              <w:rPr>
                <w:sz w:val="24"/>
              </w:rPr>
              <w:t>1</w:t>
            </w: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1" w:lineRule="exact"/>
              <w:ind w:left="7"/>
              <w:rPr>
                <w:sz w:val="24"/>
              </w:rPr>
            </w:pPr>
            <w:r>
              <w:rPr>
                <w:sz w:val="24"/>
              </w:rPr>
              <w:t>9</w:t>
            </w:r>
          </w:p>
        </w:tc>
        <w:tc>
          <w:tcPr>
            <w:tcW w:w="1918" w:type="dxa"/>
          </w:tcPr>
          <w:p>
            <w:pPr>
              <w:pStyle w:val="10"/>
              <w:spacing w:line="271" w:lineRule="exact"/>
              <w:ind w:left="259" w:right="252"/>
              <w:rPr>
                <w:sz w:val="24"/>
              </w:rPr>
            </w:pPr>
            <w:r>
              <w:rPr>
                <w:sz w:val="24"/>
              </w:rPr>
              <w:t>3.5.7</w:t>
            </w:r>
          </w:p>
        </w:tc>
        <w:tc>
          <w:tcPr>
            <w:tcW w:w="3557" w:type="dxa"/>
          </w:tcPr>
          <w:p>
            <w:pPr>
              <w:pStyle w:val="10"/>
              <w:spacing w:line="271" w:lineRule="exact"/>
              <w:ind w:left="376" w:right="370"/>
              <w:jc w:val="center"/>
              <w:rPr>
                <w:sz w:val="24"/>
              </w:rPr>
            </w:pPr>
            <w:r>
              <w:rPr>
                <w:sz w:val="24"/>
              </w:rPr>
              <w:t>Component Diagram</w:t>
            </w:r>
          </w:p>
        </w:tc>
        <w:tc>
          <w:tcPr>
            <w:tcW w:w="1884" w:type="dxa"/>
          </w:tcPr>
          <w:p>
            <w:pPr>
              <w:pStyle w:val="10"/>
              <w:spacing w:line="271" w:lineRule="exact"/>
              <w:ind w:left="346" w:right="337"/>
              <w:rPr>
                <w:rFonts w:hint="default"/>
                <w:sz w:val="24"/>
                <w:lang w:val="en-IN"/>
              </w:rPr>
            </w:pPr>
            <w:r>
              <w:rPr>
                <w:rFonts w:hint="default"/>
                <w:sz w:val="24"/>
                <w:lang w:val="en-IN"/>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10</w:t>
            </w:r>
          </w:p>
        </w:tc>
        <w:tc>
          <w:tcPr>
            <w:tcW w:w="1918" w:type="dxa"/>
          </w:tcPr>
          <w:p>
            <w:pPr>
              <w:pStyle w:val="10"/>
              <w:spacing w:line="270" w:lineRule="exact"/>
              <w:ind w:left="259" w:right="252"/>
              <w:rPr>
                <w:sz w:val="24"/>
              </w:rPr>
            </w:pPr>
            <w:r>
              <w:rPr>
                <w:sz w:val="24"/>
              </w:rPr>
              <w:t>4.2.1</w:t>
            </w:r>
          </w:p>
        </w:tc>
        <w:tc>
          <w:tcPr>
            <w:tcW w:w="3557" w:type="dxa"/>
          </w:tcPr>
          <w:p>
            <w:pPr>
              <w:pStyle w:val="10"/>
              <w:spacing w:line="270" w:lineRule="exact"/>
              <w:ind w:left="376" w:right="368"/>
              <w:jc w:val="center"/>
              <w:rPr>
                <w:sz w:val="24"/>
              </w:rPr>
            </w:pPr>
            <w:r>
              <w:rPr>
                <w:sz w:val="24"/>
              </w:rPr>
              <w:t>Login Page</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11</w:t>
            </w:r>
          </w:p>
        </w:tc>
        <w:tc>
          <w:tcPr>
            <w:tcW w:w="1918" w:type="dxa"/>
          </w:tcPr>
          <w:p>
            <w:pPr>
              <w:pStyle w:val="10"/>
              <w:spacing w:line="270" w:lineRule="exact"/>
              <w:ind w:left="259" w:right="252"/>
              <w:rPr>
                <w:sz w:val="24"/>
              </w:rPr>
            </w:pPr>
            <w:r>
              <w:rPr>
                <w:sz w:val="24"/>
              </w:rPr>
              <w:t>4.2.2</w:t>
            </w:r>
          </w:p>
        </w:tc>
        <w:tc>
          <w:tcPr>
            <w:tcW w:w="3557" w:type="dxa"/>
          </w:tcPr>
          <w:p>
            <w:pPr>
              <w:pStyle w:val="10"/>
              <w:spacing w:line="270" w:lineRule="exact"/>
              <w:ind w:left="376" w:right="369"/>
              <w:jc w:val="center"/>
              <w:rPr>
                <w:sz w:val="24"/>
              </w:rPr>
            </w:pPr>
            <w:r>
              <w:rPr>
                <w:sz w:val="24"/>
              </w:rPr>
              <w:t>Registration</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12</w:t>
            </w:r>
          </w:p>
        </w:tc>
        <w:tc>
          <w:tcPr>
            <w:tcW w:w="1918" w:type="dxa"/>
          </w:tcPr>
          <w:p>
            <w:pPr>
              <w:pStyle w:val="10"/>
              <w:spacing w:line="270" w:lineRule="exact"/>
              <w:ind w:left="259" w:right="252"/>
              <w:rPr>
                <w:sz w:val="24"/>
              </w:rPr>
            </w:pPr>
            <w:r>
              <w:rPr>
                <w:sz w:val="24"/>
              </w:rPr>
              <w:t>4.2.3</w:t>
            </w:r>
          </w:p>
        </w:tc>
        <w:tc>
          <w:tcPr>
            <w:tcW w:w="3557" w:type="dxa"/>
          </w:tcPr>
          <w:p>
            <w:pPr>
              <w:pStyle w:val="10"/>
              <w:spacing w:line="270" w:lineRule="exact"/>
              <w:ind w:left="376" w:right="370"/>
              <w:jc w:val="center"/>
              <w:rPr>
                <w:sz w:val="24"/>
              </w:rPr>
            </w:pPr>
            <w:r>
              <w:rPr>
                <w:sz w:val="24"/>
              </w:rPr>
              <w:t>Home Page</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atLeast"/>
        </w:trPr>
        <w:tc>
          <w:tcPr>
            <w:tcW w:w="1255" w:type="dxa"/>
            <w:tcBorders>
              <w:bottom w:val="single" w:color="000000" w:sz="6" w:space="0"/>
            </w:tcBorders>
          </w:tcPr>
          <w:p>
            <w:pPr>
              <w:pStyle w:val="10"/>
              <w:spacing w:line="270" w:lineRule="exact"/>
              <w:ind w:left="299" w:right="292"/>
              <w:rPr>
                <w:sz w:val="24"/>
              </w:rPr>
            </w:pPr>
            <w:r>
              <w:rPr>
                <w:sz w:val="24"/>
              </w:rPr>
              <w:t>13</w:t>
            </w:r>
          </w:p>
        </w:tc>
        <w:tc>
          <w:tcPr>
            <w:tcW w:w="1918" w:type="dxa"/>
            <w:tcBorders>
              <w:bottom w:val="single" w:color="000000" w:sz="6" w:space="0"/>
            </w:tcBorders>
          </w:tcPr>
          <w:p>
            <w:pPr>
              <w:pStyle w:val="10"/>
              <w:spacing w:line="270" w:lineRule="exact"/>
              <w:ind w:left="259" w:right="252"/>
              <w:rPr>
                <w:sz w:val="24"/>
              </w:rPr>
            </w:pPr>
            <w:r>
              <w:rPr>
                <w:sz w:val="24"/>
              </w:rPr>
              <w:t>4.2.4</w:t>
            </w:r>
          </w:p>
        </w:tc>
        <w:tc>
          <w:tcPr>
            <w:tcW w:w="3557" w:type="dxa"/>
            <w:tcBorders>
              <w:bottom w:val="single" w:color="000000" w:sz="6" w:space="0"/>
            </w:tcBorders>
          </w:tcPr>
          <w:p>
            <w:pPr>
              <w:pStyle w:val="10"/>
              <w:spacing w:line="270" w:lineRule="exact"/>
              <w:ind w:left="376" w:right="369"/>
              <w:jc w:val="center"/>
              <w:rPr>
                <w:rFonts w:hint="default"/>
                <w:sz w:val="24"/>
                <w:lang w:val="en-IN"/>
              </w:rPr>
            </w:pPr>
            <w:r>
              <w:rPr>
                <w:rFonts w:hint="default"/>
                <w:sz w:val="24"/>
                <w:lang w:val="en-IN"/>
              </w:rPr>
              <w:t>Post Issue Page</w:t>
            </w:r>
          </w:p>
        </w:tc>
        <w:tc>
          <w:tcPr>
            <w:tcW w:w="1884" w:type="dxa"/>
            <w:tcBorders>
              <w:bottom w:val="single" w:color="000000" w:sz="6" w:space="0"/>
            </w:tcBorders>
          </w:tcPr>
          <w:p>
            <w:pPr>
              <w:pStyle w:val="10"/>
              <w:spacing w:line="270" w:lineRule="exact"/>
              <w:ind w:left="346" w:right="337"/>
              <w:rPr>
                <w:rFonts w:hint="default"/>
                <w:sz w:val="24"/>
                <w:lang w:val="en-IN"/>
              </w:rPr>
            </w:pPr>
            <w:r>
              <w:rPr>
                <w:sz w:val="24"/>
              </w:rPr>
              <w:t>2</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trPr>
        <w:tc>
          <w:tcPr>
            <w:tcW w:w="1255" w:type="dxa"/>
            <w:tcBorders>
              <w:top w:val="single" w:color="000000" w:sz="6" w:space="0"/>
            </w:tcBorders>
          </w:tcPr>
          <w:p>
            <w:pPr>
              <w:pStyle w:val="10"/>
              <w:spacing w:line="270" w:lineRule="exact"/>
              <w:ind w:left="299" w:right="292"/>
              <w:rPr>
                <w:sz w:val="24"/>
              </w:rPr>
            </w:pPr>
            <w:r>
              <w:rPr>
                <w:sz w:val="24"/>
              </w:rPr>
              <w:t>14</w:t>
            </w:r>
          </w:p>
        </w:tc>
        <w:tc>
          <w:tcPr>
            <w:tcW w:w="1918" w:type="dxa"/>
            <w:tcBorders>
              <w:top w:val="single" w:color="000000" w:sz="6" w:space="0"/>
            </w:tcBorders>
          </w:tcPr>
          <w:p>
            <w:pPr>
              <w:pStyle w:val="10"/>
              <w:spacing w:line="270" w:lineRule="exact"/>
              <w:ind w:left="259" w:right="252"/>
              <w:rPr>
                <w:sz w:val="24"/>
              </w:rPr>
            </w:pPr>
            <w:r>
              <w:rPr>
                <w:sz w:val="24"/>
              </w:rPr>
              <w:t>4.2.5</w:t>
            </w:r>
          </w:p>
        </w:tc>
        <w:tc>
          <w:tcPr>
            <w:tcW w:w="3557" w:type="dxa"/>
            <w:tcBorders>
              <w:top w:val="single" w:color="000000" w:sz="6" w:space="0"/>
            </w:tcBorders>
          </w:tcPr>
          <w:p>
            <w:pPr>
              <w:pStyle w:val="10"/>
              <w:spacing w:line="270" w:lineRule="exact"/>
              <w:ind w:left="376" w:right="368"/>
              <w:jc w:val="center"/>
              <w:rPr>
                <w:rFonts w:hint="default"/>
                <w:sz w:val="24"/>
                <w:lang w:val="en-IN"/>
              </w:rPr>
            </w:pPr>
            <w:r>
              <w:rPr>
                <w:rFonts w:hint="default"/>
                <w:sz w:val="24"/>
                <w:lang w:val="en-IN"/>
              </w:rPr>
              <w:t>View Issues Page</w:t>
            </w:r>
          </w:p>
        </w:tc>
        <w:tc>
          <w:tcPr>
            <w:tcW w:w="1884" w:type="dxa"/>
            <w:tcBorders>
              <w:top w:val="single" w:color="000000" w:sz="6" w:space="0"/>
            </w:tcBorders>
          </w:tcPr>
          <w:p>
            <w:pPr>
              <w:pStyle w:val="10"/>
              <w:spacing w:line="270" w:lineRule="exact"/>
              <w:ind w:left="346" w:right="337"/>
              <w:rPr>
                <w:rFonts w:hint="default"/>
                <w:sz w:val="24"/>
                <w:lang w:val="en-IN"/>
              </w:rPr>
            </w:pPr>
            <w:r>
              <w:rPr>
                <w:sz w:val="24"/>
              </w:rPr>
              <w:t>2</w:t>
            </w:r>
            <w:r>
              <w:rPr>
                <w:rFonts w:hint="default"/>
                <w:sz w:val="24"/>
                <w:lang w:val="en-IN"/>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15</w:t>
            </w:r>
          </w:p>
        </w:tc>
        <w:tc>
          <w:tcPr>
            <w:tcW w:w="1918" w:type="dxa"/>
          </w:tcPr>
          <w:p>
            <w:pPr>
              <w:pStyle w:val="10"/>
              <w:spacing w:line="270" w:lineRule="exact"/>
              <w:ind w:left="259" w:right="252"/>
              <w:rPr>
                <w:sz w:val="24"/>
              </w:rPr>
            </w:pPr>
            <w:r>
              <w:rPr>
                <w:sz w:val="24"/>
              </w:rPr>
              <w:t>4.2.6</w:t>
            </w:r>
          </w:p>
        </w:tc>
        <w:tc>
          <w:tcPr>
            <w:tcW w:w="3557" w:type="dxa"/>
          </w:tcPr>
          <w:p>
            <w:pPr>
              <w:pStyle w:val="10"/>
              <w:spacing w:line="270" w:lineRule="exact"/>
              <w:ind w:left="374" w:right="370"/>
              <w:jc w:val="center"/>
              <w:rPr>
                <w:sz w:val="24"/>
              </w:rPr>
            </w:pPr>
            <w:r>
              <w:rPr>
                <w:rFonts w:hint="default"/>
                <w:sz w:val="24"/>
                <w:lang w:val="en-IN"/>
              </w:rPr>
              <w:t>Notifications Page</w:t>
            </w:r>
          </w:p>
        </w:tc>
        <w:tc>
          <w:tcPr>
            <w:tcW w:w="1884" w:type="dxa"/>
          </w:tcPr>
          <w:p>
            <w:pPr>
              <w:pStyle w:val="10"/>
              <w:spacing w:line="270" w:lineRule="exact"/>
              <w:ind w:left="346" w:right="337"/>
              <w:rPr>
                <w:rFonts w:hint="default"/>
                <w:sz w:val="24"/>
                <w:lang w:val="en-IN"/>
              </w:rPr>
            </w:pPr>
            <w:r>
              <w:rPr>
                <w:sz w:val="24"/>
              </w:rPr>
              <w:t>2</w:t>
            </w:r>
            <w:r>
              <w:rPr>
                <w:rFonts w:hint="default"/>
                <w:sz w:val="24"/>
                <w:lang w:val="en-IN"/>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2" w:hRule="atLeast"/>
        </w:trPr>
        <w:tc>
          <w:tcPr>
            <w:tcW w:w="1255" w:type="dxa"/>
          </w:tcPr>
          <w:p>
            <w:pPr>
              <w:pStyle w:val="10"/>
              <w:spacing w:line="270" w:lineRule="exact"/>
              <w:ind w:left="299" w:right="292"/>
              <w:rPr>
                <w:sz w:val="24"/>
              </w:rPr>
            </w:pPr>
            <w:r>
              <w:rPr>
                <w:sz w:val="24"/>
              </w:rPr>
              <w:t>16</w:t>
            </w:r>
          </w:p>
        </w:tc>
        <w:tc>
          <w:tcPr>
            <w:tcW w:w="1918" w:type="dxa"/>
          </w:tcPr>
          <w:p>
            <w:pPr>
              <w:pStyle w:val="10"/>
              <w:spacing w:line="270" w:lineRule="exact"/>
              <w:ind w:left="259" w:right="252"/>
              <w:rPr>
                <w:sz w:val="24"/>
              </w:rPr>
            </w:pPr>
            <w:r>
              <w:rPr>
                <w:sz w:val="24"/>
              </w:rPr>
              <w:t>4.2.7</w:t>
            </w:r>
          </w:p>
        </w:tc>
        <w:tc>
          <w:tcPr>
            <w:tcW w:w="3557" w:type="dxa"/>
          </w:tcPr>
          <w:p>
            <w:pPr>
              <w:pStyle w:val="10"/>
              <w:spacing w:line="270" w:lineRule="exact"/>
              <w:ind w:left="376" w:right="368"/>
              <w:jc w:val="center"/>
              <w:rPr>
                <w:sz w:val="24"/>
              </w:rPr>
            </w:pPr>
            <w:r>
              <w:rPr>
                <w:rFonts w:hint="default"/>
                <w:sz w:val="24"/>
                <w:lang w:val="en-IN"/>
              </w:rPr>
              <w:t>Reward Points Page</w:t>
            </w:r>
          </w:p>
        </w:tc>
        <w:tc>
          <w:tcPr>
            <w:tcW w:w="1884" w:type="dxa"/>
          </w:tcPr>
          <w:p>
            <w:pPr>
              <w:pStyle w:val="10"/>
              <w:spacing w:line="270" w:lineRule="exact"/>
              <w:ind w:left="346" w:right="337"/>
              <w:rPr>
                <w:rFonts w:hint="default"/>
                <w:sz w:val="24"/>
                <w:lang w:val="en-IN"/>
              </w:rPr>
            </w:pPr>
            <w:r>
              <w:rPr>
                <w:rFonts w:hint="default"/>
                <w:sz w:val="24"/>
                <w:lang w:val="en-IN"/>
              </w:rPr>
              <w:t>30</w:t>
            </w:r>
          </w:p>
        </w:tc>
      </w:tr>
    </w:tbl>
    <w:p>
      <w:pPr>
        <w:rPr>
          <w:sz w:val="20"/>
        </w:rPr>
      </w:pPr>
    </w:p>
    <w:p>
      <w:pPr>
        <w:jc w:val="center"/>
        <w:rPr>
          <w:sz w:val="20"/>
        </w:rPr>
      </w:pPr>
    </w:p>
    <w:p>
      <w:pPr>
        <w:pStyle w:val="3"/>
        <w:spacing w:before="60"/>
        <w:ind w:left="0" w:leftChars="0" w:right="3042" w:firstLine="0" w:firstLineChars="0"/>
        <w:jc w:val="center"/>
      </w:pPr>
      <w:r>
        <w:t>LIST OF ABBREVIATIONS</w:t>
      </w:r>
    </w:p>
    <w:p>
      <w:pPr>
        <w:pStyle w:val="5"/>
        <w:spacing w:before="4"/>
        <w:ind w:left="0"/>
        <w:rPr>
          <w:b/>
          <w:sz w:val="29"/>
        </w:rPr>
      </w:pPr>
    </w:p>
    <w:tbl>
      <w:tblPr>
        <w:tblStyle w:val="9"/>
        <w:tblW w:w="0" w:type="auto"/>
        <w:tblInd w:w="1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26"/>
        <w:gridCol w:w="2835"/>
        <w:gridCol w:w="44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5" w:lineRule="exact"/>
              <w:ind w:left="356" w:right="345"/>
              <w:rPr>
                <w:b/>
                <w:sz w:val="24"/>
              </w:rPr>
            </w:pPr>
            <w:r>
              <w:rPr>
                <w:b/>
                <w:sz w:val="24"/>
              </w:rPr>
              <w:t>SL.NO.</w:t>
            </w:r>
          </w:p>
        </w:tc>
        <w:tc>
          <w:tcPr>
            <w:tcW w:w="2835" w:type="dxa"/>
          </w:tcPr>
          <w:p>
            <w:pPr>
              <w:pStyle w:val="10"/>
              <w:spacing w:line="275" w:lineRule="exact"/>
              <w:ind w:left="125" w:right="118"/>
              <w:rPr>
                <w:b/>
                <w:sz w:val="24"/>
              </w:rPr>
            </w:pPr>
            <w:r>
              <w:rPr>
                <w:b/>
                <w:sz w:val="24"/>
              </w:rPr>
              <w:t>ABBREVIATED TERM</w:t>
            </w:r>
          </w:p>
        </w:tc>
        <w:tc>
          <w:tcPr>
            <w:tcW w:w="4429" w:type="dxa"/>
          </w:tcPr>
          <w:p>
            <w:pPr>
              <w:pStyle w:val="10"/>
              <w:spacing w:line="275" w:lineRule="exact"/>
              <w:ind w:left="792" w:right="786"/>
              <w:rPr>
                <w:b/>
                <w:sz w:val="24"/>
              </w:rPr>
            </w:pPr>
            <w:r>
              <w:rPr>
                <w:b/>
                <w:sz w:val="24"/>
              </w:rPr>
              <w:t>EXPANSION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0" w:lineRule="exact"/>
              <w:ind w:left="9"/>
              <w:rPr>
                <w:sz w:val="24"/>
              </w:rPr>
            </w:pPr>
            <w:r>
              <w:rPr>
                <w:sz w:val="24"/>
              </w:rPr>
              <w:t>1</w:t>
            </w:r>
          </w:p>
        </w:tc>
        <w:tc>
          <w:tcPr>
            <w:tcW w:w="2835" w:type="dxa"/>
          </w:tcPr>
          <w:p>
            <w:pPr>
              <w:pStyle w:val="10"/>
              <w:spacing w:line="270" w:lineRule="exact"/>
              <w:ind w:left="125" w:right="115"/>
              <w:rPr>
                <w:sz w:val="24"/>
              </w:rPr>
            </w:pPr>
            <w:r>
              <w:rPr>
                <w:sz w:val="24"/>
              </w:rPr>
              <w:t>UML</w:t>
            </w:r>
          </w:p>
        </w:tc>
        <w:tc>
          <w:tcPr>
            <w:tcW w:w="4429" w:type="dxa"/>
          </w:tcPr>
          <w:p>
            <w:pPr>
              <w:pStyle w:val="10"/>
              <w:spacing w:line="270" w:lineRule="exact"/>
              <w:ind w:left="793" w:right="786"/>
              <w:rPr>
                <w:sz w:val="24"/>
              </w:rPr>
            </w:pPr>
            <w:r>
              <w:rPr>
                <w:sz w:val="24"/>
              </w:rPr>
              <w:t>Unified Modelling Language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526" w:type="dxa"/>
          </w:tcPr>
          <w:p>
            <w:pPr>
              <w:pStyle w:val="10"/>
              <w:spacing w:line="270" w:lineRule="exact"/>
              <w:ind w:left="9"/>
              <w:rPr>
                <w:sz w:val="24"/>
              </w:rPr>
            </w:pPr>
            <w:r>
              <w:rPr>
                <w:sz w:val="24"/>
              </w:rPr>
              <w:t>2</w:t>
            </w:r>
          </w:p>
        </w:tc>
        <w:tc>
          <w:tcPr>
            <w:tcW w:w="2835" w:type="dxa"/>
          </w:tcPr>
          <w:p>
            <w:pPr>
              <w:pStyle w:val="10"/>
              <w:spacing w:line="270" w:lineRule="exact"/>
              <w:ind w:left="125" w:right="113"/>
              <w:rPr>
                <w:sz w:val="24"/>
              </w:rPr>
            </w:pPr>
            <w:r>
              <w:rPr>
                <w:sz w:val="24"/>
              </w:rPr>
              <w:t>SQL</w:t>
            </w:r>
          </w:p>
        </w:tc>
        <w:tc>
          <w:tcPr>
            <w:tcW w:w="4429" w:type="dxa"/>
          </w:tcPr>
          <w:p>
            <w:pPr>
              <w:pStyle w:val="10"/>
              <w:spacing w:line="270" w:lineRule="exact"/>
              <w:ind w:left="790" w:right="786"/>
              <w:rPr>
                <w:sz w:val="24"/>
              </w:rPr>
            </w:pPr>
            <w:r>
              <w:rPr>
                <w:sz w:val="24"/>
              </w:rPr>
              <w:t>Structured Query Language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0" w:lineRule="exact"/>
              <w:ind w:left="9"/>
              <w:rPr>
                <w:sz w:val="24"/>
              </w:rPr>
            </w:pPr>
            <w:r>
              <w:rPr>
                <w:sz w:val="24"/>
              </w:rPr>
              <w:t>3</w:t>
            </w:r>
          </w:p>
        </w:tc>
        <w:tc>
          <w:tcPr>
            <w:tcW w:w="2835" w:type="dxa"/>
          </w:tcPr>
          <w:p>
            <w:pPr>
              <w:pStyle w:val="10"/>
              <w:spacing w:line="270" w:lineRule="exact"/>
              <w:ind w:left="125" w:right="113"/>
              <w:rPr>
                <w:sz w:val="24"/>
              </w:rPr>
            </w:pPr>
            <w:r>
              <w:rPr>
                <w:sz w:val="24"/>
              </w:rPr>
              <w:t>SE</w:t>
            </w:r>
          </w:p>
        </w:tc>
        <w:tc>
          <w:tcPr>
            <w:tcW w:w="4429" w:type="dxa"/>
          </w:tcPr>
          <w:p>
            <w:pPr>
              <w:pStyle w:val="10"/>
              <w:spacing w:line="270" w:lineRule="exact"/>
              <w:ind w:left="793" w:right="785"/>
              <w:rPr>
                <w:sz w:val="24"/>
              </w:rPr>
            </w:pPr>
            <w:r>
              <w:rPr>
                <w:sz w:val="24"/>
              </w:rPr>
              <w:t>Software Engineering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trPr>
        <w:tc>
          <w:tcPr>
            <w:tcW w:w="1526" w:type="dxa"/>
          </w:tcPr>
          <w:p>
            <w:pPr>
              <w:pStyle w:val="10"/>
              <w:spacing w:line="270" w:lineRule="exact"/>
              <w:ind w:left="9"/>
              <w:rPr>
                <w:sz w:val="24"/>
              </w:rPr>
            </w:pPr>
            <w:r>
              <w:rPr>
                <w:sz w:val="24"/>
              </w:rPr>
              <w:t>4</w:t>
            </w:r>
          </w:p>
        </w:tc>
        <w:tc>
          <w:tcPr>
            <w:tcW w:w="2835" w:type="dxa"/>
          </w:tcPr>
          <w:p>
            <w:pPr>
              <w:pStyle w:val="10"/>
              <w:spacing w:line="270" w:lineRule="exact"/>
              <w:ind w:left="125" w:right="116"/>
              <w:rPr>
                <w:sz w:val="24"/>
              </w:rPr>
            </w:pPr>
            <w:r>
              <w:rPr>
                <w:sz w:val="24"/>
              </w:rPr>
              <w:t>JSP</w:t>
            </w:r>
          </w:p>
        </w:tc>
        <w:tc>
          <w:tcPr>
            <w:tcW w:w="4429" w:type="dxa"/>
          </w:tcPr>
          <w:p>
            <w:pPr>
              <w:pStyle w:val="10"/>
              <w:spacing w:line="270" w:lineRule="exact"/>
              <w:ind w:left="793" w:right="786"/>
              <w:rPr>
                <w:sz w:val="24"/>
              </w:rPr>
            </w:pPr>
            <w:r>
              <w:rPr>
                <w:sz w:val="24"/>
              </w:rPr>
              <w:t>Java Server Page</w:t>
            </w:r>
          </w:p>
        </w:tc>
      </w:tr>
    </w:tbl>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spacing w:before="75" w:line="480" w:lineRule="auto"/>
        <w:ind w:right="3863"/>
        <w:jc w:val="right"/>
        <w:rPr>
          <w:b/>
          <w:sz w:val="28"/>
        </w:rPr>
        <w:sectPr>
          <w:footerReference r:id="rId8" w:type="default"/>
          <w:pgSz w:w="12240" w:h="15840"/>
          <w:pgMar w:top="1200" w:right="1140" w:bottom="1200" w:left="1220" w:header="0" w:footer="1008" w:gutter="0"/>
          <w:pgNumType w:fmt="decimal"/>
        </w:sectPr>
      </w:pPr>
    </w:p>
    <w:p>
      <w:pPr>
        <w:spacing w:before="75" w:line="480" w:lineRule="auto"/>
        <w:ind w:right="3863"/>
        <w:jc w:val="right"/>
        <w:rPr>
          <w:b/>
          <w:sz w:val="28"/>
        </w:rPr>
      </w:pPr>
      <w:r>
        <w:rPr>
          <w:b/>
          <w:sz w:val="28"/>
        </w:rPr>
        <w:t xml:space="preserve">CHAPTER – I </w:t>
      </w:r>
    </w:p>
    <w:p>
      <w:pPr>
        <w:spacing w:before="75" w:line="480" w:lineRule="auto"/>
        <w:ind w:right="3863"/>
        <w:jc w:val="right"/>
        <w:rPr>
          <w:b/>
          <w:sz w:val="28"/>
        </w:rPr>
      </w:pPr>
      <w:r>
        <w:rPr>
          <w:b/>
          <w:w w:val="95"/>
          <w:sz w:val="28"/>
        </w:rPr>
        <w:t>INTRODUCTION</w:t>
      </w:r>
    </w:p>
    <w:p>
      <w:pPr>
        <w:numPr>
          <w:ilvl w:val="1"/>
          <w:numId w:val="1"/>
        </w:numPr>
        <w:spacing w:before="3"/>
        <w:ind w:left="220" w:right="0" w:firstLine="0"/>
        <w:jc w:val="left"/>
        <w:rPr>
          <w:b/>
          <w:sz w:val="24"/>
        </w:rPr>
      </w:pPr>
      <w:r>
        <w:rPr>
          <w:b/>
          <w:sz w:val="24"/>
        </w:rPr>
        <w:t>About the Project</w:t>
      </w:r>
    </w:p>
    <w:p>
      <w:pPr>
        <w:numPr>
          <w:ilvl w:val="0"/>
          <w:numId w:val="0"/>
        </w:numPr>
        <w:spacing w:before="3"/>
        <w:ind w:left="220" w:leftChars="0" w:right="0" w:rightChars="0"/>
        <w:jc w:val="left"/>
      </w:pPr>
    </w:p>
    <w:p>
      <w:pPr>
        <w:numPr>
          <w:ilvl w:val="0"/>
          <w:numId w:val="0"/>
        </w:numPr>
        <w:spacing w:before="3" w:line="360" w:lineRule="auto"/>
        <w:ind w:left="220" w:leftChars="0" w:right="0" w:rightChars="0" w:firstLine="418" w:firstLineChars="0"/>
        <w:jc w:val="both"/>
        <w:rPr>
          <w:rFonts w:hint="default"/>
          <w:lang w:val="en-IN"/>
        </w:rPr>
      </w:pPr>
      <w:r>
        <w:t>“Traffic Sudharo”, first the user can register, and then login into the page, the first page consists of camera, submit, cancel buttons. Whenever the user saw the Traffic violations like Cell Phone Driving, Signal Jump, and so on. User can take the violation Picture, select the violation type and click on the Submit button after clicking the submit button, the information is transformed to the Admin(Admins are Police Officers) level</w:t>
      </w:r>
      <w:r>
        <w:rPr>
          <w:rFonts w:hint="default"/>
          <w:lang w:val="en-IN"/>
        </w:rPr>
        <w:t>.</w:t>
      </w:r>
    </w:p>
    <w:p>
      <w:pPr>
        <w:numPr>
          <w:ilvl w:val="0"/>
          <w:numId w:val="0"/>
        </w:numPr>
        <w:spacing w:before="3" w:line="360" w:lineRule="auto"/>
        <w:ind w:left="220" w:leftChars="0" w:right="0" w:rightChars="0" w:firstLine="418" w:firstLineChars="0"/>
        <w:jc w:val="both"/>
        <w:rPr>
          <w:rFonts w:hint="default"/>
          <w:lang w:val="en-IN"/>
        </w:rPr>
      </w:pPr>
      <w:r>
        <w:t xml:space="preserve">Once the Admin will approved that Request then the user can get the rewards, and also appreciation awards </w:t>
      </w:r>
      <w:r>
        <w:rPr>
          <w:rFonts w:hint="default"/>
          <w:lang w:val="en-IN"/>
        </w:rPr>
        <w:t xml:space="preserve">will get </w:t>
      </w:r>
      <w:r>
        <w:t>by the Government. Without Register into the page, any one can rise the issue , but only the Registered User’s will get Rewards</w:t>
      </w:r>
      <w:r>
        <w:rPr>
          <w:rFonts w:hint="default"/>
          <w:lang w:val="en-IN"/>
        </w:rPr>
        <w:t>.</w:t>
      </w:r>
    </w:p>
    <w:p>
      <w:pPr>
        <w:numPr>
          <w:ilvl w:val="0"/>
          <w:numId w:val="0"/>
        </w:numPr>
        <w:spacing w:before="3" w:line="360" w:lineRule="auto"/>
        <w:ind w:left="220" w:leftChars="0" w:right="0" w:rightChars="0" w:firstLine="418" w:firstLineChars="0"/>
        <w:jc w:val="both"/>
        <w:rPr>
          <w:color w:val="333333"/>
        </w:rPr>
      </w:pPr>
      <w:r>
        <w:rPr>
          <w:color w:val="333333"/>
        </w:rPr>
        <w:t>Traffic Sudharo is a great initiative enabling the Citizens to report Traffic Violations to the appropriate authority through this application. This enables the user to Post Issue (Traffic Violation) by capturing the Photos from the Mobile Camera and it will automatically read the Geo Location, Date, and Time Etc. It will also allow the users to report the images which they’ve captured out of the application.</w:t>
      </w:r>
    </w:p>
    <w:p>
      <w:pPr>
        <w:numPr>
          <w:ilvl w:val="0"/>
          <w:numId w:val="0"/>
        </w:numPr>
        <w:spacing w:before="3" w:line="360" w:lineRule="auto"/>
        <w:ind w:left="220" w:leftChars="0" w:right="0" w:rightChars="0" w:firstLine="418" w:firstLineChars="0"/>
        <w:jc w:val="both"/>
        <w:rPr>
          <w:rFonts w:hint="default"/>
          <w:lang w:val="en-IN"/>
        </w:rPr>
      </w:pPr>
      <w:r>
        <w:rPr>
          <w:color w:val="333333"/>
        </w:rPr>
        <w:t xml:space="preserve">The Issues reported </w:t>
      </w:r>
      <w:r>
        <w:rPr>
          <w:color w:val="333333"/>
          <w:spacing w:val="-3"/>
        </w:rPr>
        <w:t xml:space="preserve">will be </w:t>
      </w:r>
      <w:r>
        <w:rPr>
          <w:color w:val="333333"/>
        </w:rPr>
        <w:t xml:space="preserve">verified by the </w:t>
      </w:r>
      <w:r>
        <w:rPr>
          <w:color w:val="333333"/>
          <w:spacing w:val="-3"/>
        </w:rPr>
        <w:t xml:space="preserve">Traffic </w:t>
      </w:r>
      <w:r>
        <w:rPr>
          <w:color w:val="333333"/>
        </w:rPr>
        <w:t xml:space="preserve">Sudharo Back end team for obnoxious or obscure </w:t>
      </w:r>
      <w:r>
        <w:rPr>
          <w:color w:val="333333"/>
          <w:spacing w:val="-3"/>
        </w:rPr>
        <w:t xml:space="preserve">images </w:t>
      </w:r>
      <w:r>
        <w:rPr>
          <w:color w:val="333333"/>
        </w:rPr>
        <w:t xml:space="preserve">and approves or rejects the </w:t>
      </w:r>
      <w:r>
        <w:rPr>
          <w:color w:val="333333"/>
          <w:spacing w:val="-3"/>
        </w:rPr>
        <w:t xml:space="preserve">issue. </w:t>
      </w:r>
      <w:r>
        <w:rPr>
          <w:color w:val="333333"/>
        </w:rPr>
        <w:t>All the approved Issues</w:t>
      </w:r>
      <w:r>
        <w:rPr>
          <w:color w:val="333333"/>
          <w:spacing w:val="-3"/>
        </w:rPr>
        <w:t xml:space="preserve"> will help </w:t>
      </w:r>
      <w:r>
        <w:rPr>
          <w:color w:val="333333"/>
        </w:rPr>
        <w:t xml:space="preserve">the Users get Reward Points as per the Policy of </w:t>
      </w:r>
      <w:r>
        <w:rPr>
          <w:color w:val="333333"/>
          <w:spacing w:val="-3"/>
        </w:rPr>
        <w:t xml:space="preserve">Traffic </w:t>
      </w:r>
      <w:r>
        <w:rPr>
          <w:color w:val="333333"/>
        </w:rPr>
        <w:t xml:space="preserve">Sudharo, </w:t>
      </w:r>
      <w:r>
        <w:rPr>
          <w:color w:val="333333"/>
          <w:spacing w:val="-3"/>
        </w:rPr>
        <w:t xml:space="preserve">which </w:t>
      </w:r>
      <w:r>
        <w:rPr>
          <w:color w:val="333333"/>
        </w:rPr>
        <w:t xml:space="preserve">the Users can check-in their Rewards </w:t>
      </w:r>
      <w:r>
        <w:rPr>
          <w:color w:val="333333"/>
          <w:spacing w:val="-3"/>
        </w:rPr>
        <w:t xml:space="preserve">Module </w:t>
      </w:r>
      <w:r>
        <w:rPr>
          <w:color w:val="333333"/>
          <w:spacing w:val="-5"/>
        </w:rPr>
        <w:t xml:space="preserve">in </w:t>
      </w:r>
      <w:r>
        <w:rPr>
          <w:color w:val="333333"/>
        </w:rPr>
        <w:t>the app.</w:t>
      </w:r>
      <w:r>
        <w:rPr>
          <w:rFonts w:hint="default"/>
          <w:color w:val="333333"/>
          <w:lang w:val="en-IN"/>
        </w:rPr>
        <w:tab/>
      </w:r>
    </w:p>
    <w:p>
      <w:pPr>
        <w:pStyle w:val="5"/>
        <w:spacing w:before="163" w:line="360" w:lineRule="auto"/>
        <w:ind w:left="941"/>
        <w:jc w:val="both"/>
      </w:pPr>
      <w:r>
        <w:t>This system has been developed using JAVA and MYSQL.</w:t>
      </w:r>
    </w:p>
    <w:p>
      <w:pPr>
        <w:spacing w:line="360" w:lineRule="auto"/>
        <w:rPr>
          <w:sz w:val="20"/>
        </w:rPr>
      </w:pPr>
    </w:p>
    <w:p>
      <w:pPr>
        <w:spacing w:line="360" w:lineRule="auto"/>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jc w:val="right"/>
        <w:rPr>
          <w:sz w:val="20"/>
        </w:rPr>
      </w:pPr>
    </w:p>
    <w:p>
      <w:pPr>
        <w:pStyle w:val="2"/>
        <w:spacing w:line="480" w:lineRule="auto"/>
        <w:ind w:left="0" w:leftChars="0" w:right="3661" w:firstLine="0" w:firstLineChars="0"/>
        <w:jc w:val="center"/>
      </w:pPr>
      <w:r>
        <w:rPr>
          <w:rFonts w:hint="default"/>
          <w:lang w:val="en-IN"/>
        </w:rPr>
        <w:t xml:space="preserve">                      </w:t>
      </w:r>
      <w:r>
        <w:t>CHAPTER II</w:t>
      </w:r>
    </w:p>
    <w:p>
      <w:pPr>
        <w:pStyle w:val="2"/>
        <w:spacing w:line="480" w:lineRule="auto"/>
        <w:ind w:left="0" w:leftChars="0" w:right="3661" w:firstLine="0" w:firstLineChars="0"/>
        <w:jc w:val="right"/>
      </w:pPr>
      <w:r>
        <w:t xml:space="preserve"> </w:t>
      </w:r>
      <w:r>
        <w:rPr>
          <w:rFonts w:hint="default"/>
          <w:lang w:val="en-IN"/>
        </w:rPr>
        <w:t xml:space="preserve">      </w:t>
      </w:r>
      <w:r>
        <w:t>SYSTEM ANALYSIS</w:t>
      </w:r>
    </w:p>
    <w:p>
      <w:pPr>
        <w:rPr>
          <w:sz w:val="20"/>
        </w:rPr>
      </w:pPr>
    </w:p>
    <w:p>
      <w:pPr>
        <w:pStyle w:val="3"/>
        <w:numPr>
          <w:ilvl w:val="1"/>
          <w:numId w:val="2"/>
        </w:numPr>
        <w:tabs>
          <w:tab w:val="left" w:pos="941"/>
        </w:tabs>
        <w:spacing w:before="0" w:after="0" w:line="274" w:lineRule="exact"/>
        <w:ind w:left="941" w:right="0" w:hanging="721"/>
        <w:jc w:val="both"/>
      </w:pPr>
      <w:r>
        <w:t>Problem</w:t>
      </w:r>
      <w:r>
        <w:rPr>
          <w:spacing w:val="-3"/>
        </w:rPr>
        <w:t xml:space="preserve"> </w:t>
      </w:r>
      <w:r>
        <w:t>definition</w:t>
      </w:r>
    </w:p>
    <w:p>
      <w:pPr>
        <w:pStyle w:val="3"/>
        <w:numPr>
          <w:ilvl w:val="0"/>
          <w:numId w:val="0"/>
        </w:numPr>
        <w:tabs>
          <w:tab w:val="left" w:pos="941"/>
        </w:tabs>
        <w:spacing w:before="0" w:after="0" w:line="360" w:lineRule="auto"/>
        <w:ind w:left="220" w:leftChars="0" w:right="0" w:rightChars="0"/>
        <w:jc w:val="both"/>
        <w:rPr>
          <w:rFonts w:hint="default"/>
          <w:lang w:val="en-IN"/>
        </w:rPr>
      </w:pPr>
      <w:r>
        <w:rPr>
          <w:rFonts w:hint="default"/>
          <w:lang w:val="en-IN"/>
        </w:rPr>
        <w:tab/>
      </w:r>
    </w:p>
    <w:p>
      <w:pPr>
        <w:pStyle w:val="3"/>
        <w:numPr>
          <w:ilvl w:val="0"/>
          <w:numId w:val="0"/>
        </w:numPr>
        <w:tabs>
          <w:tab w:val="left" w:pos="941"/>
        </w:tabs>
        <w:spacing w:before="0" w:after="0" w:line="360" w:lineRule="auto"/>
        <w:ind w:left="220" w:leftChars="0" w:right="0" w:rightChars="0"/>
        <w:jc w:val="both"/>
        <w:rPr>
          <w:b w:val="0"/>
          <w:bCs w:val="0"/>
        </w:rPr>
      </w:pPr>
      <w:r>
        <w:rPr>
          <w:rFonts w:hint="default"/>
          <w:b w:val="0"/>
          <w:bCs w:val="0"/>
          <w:lang w:val="en-IN"/>
        </w:rPr>
        <w:tab/>
      </w:r>
      <w:r>
        <w:rPr>
          <w:b w:val="0"/>
          <w:bCs w:val="0"/>
        </w:rPr>
        <w:t xml:space="preserve">Nearly 1.25 million people die </w:t>
      </w:r>
      <w:r>
        <w:rPr>
          <w:b w:val="0"/>
          <w:bCs w:val="0"/>
          <w:spacing w:val="-3"/>
        </w:rPr>
        <w:t xml:space="preserve">in </w:t>
      </w:r>
      <w:r>
        <w:rPr>
          <w:b w:val="0"/>
          <w:bCs w:val="0"/>
        </w:rPr>
        <w:t>road crashes each</w:t>
      </w:r>
      <w:r>
        <w:rPr>
          <w:b w:val="0"/>
          <w:bCs w:val="0"/>
          <w:spacing w:val="-42"/>
        </w:rPr>
        <w:t xml:space="preserve"> </w:t>
      </w:r>
      <w:r>
        <w:rPr>
          <w:b w:val="0"/>
          <w:bCs w:val="0"/>
        </w:rPr>
        <w:t xml:space="preserve">year, </w:t>
      </w:r>
      <w:r>
        <w:rPr>
          <w:b w:val="0"/>
          <w:bCs w:val="0"/>
          <w:spacing w:val="3"/>
        </w:rPr>
        <w:t xml:space="preserve">an </w:t>
      </w:r>
      <w:r>
        <w:rPr>
          <w:b w:val="0"/>
          <w:bCs w:val="0"/>
        </w:rPr>
        <w:t xml:space="preserve">additional 20-50 million are </w:t>
      </w:r>
      <w:r>
        <w:rPr>
          <w:b w:val="0"/>
          <w:bCs w:val="0"/>
          <w:spacing w:val="-3"/>
        </w:rPr>
        <w:t xml:space="preserve">injured </w:t>
      </w:r>
      <w:r>
        <w:rPr>
          <w:b w:val="0"/>
          <w:bCs w:val="0"/>
        </w:rPr>
        <w:t xml:space="preserve">or disabled. More than half </w:t>
      </w:r>
      <w:r>
        <w:rPr>
          <w:b w:val="0"/>
          <w:bCs w:val="0"/>
          <w:spacing w:val="4"/>
        </w:rPr>
        <w:t xml:space="preserve">of </w:t>
      </w:r>
      <w:r>
        <w:rPr>
          <w:b w:val="0"/>
          <w:bCs w:val="0"/>
        </w:rPr>
        <w:t>all road traffic deaths occur among</w:t>
      </w:r>
      <w:r>
        <w:rPr>
          <w:b w:val="0"/>
          <w:bCs w:val="0"/>
          <w:spacing w:val="-5"/>
        </w:rPr>
        <w:t xml:space="preserve"> </w:t>
      </w:r>
      <w:r>
        <w:rPr>
          <w:b w:val="0"/>
          <w:bCs w:val="0"/>
        </w:rPr>
        <w:t>young</w:t>
      </w:r>
      <w:r>
        <w:rPr>
          <w:b w:val="0"/>
          <w:bCs w:val="0"/>
          <w:spacing w:val="-9"/>
        </w:rPr>
        <w:t xml:space="preserve"> </w:t>
      </w:r>
      <w:r>
        <w:rPr>
          <w:b w:val="0"/>
          <w:bCs w:val="0"/>
        </w:rPr>
        <w:t>adults</w:t>
      </w:r>
      <w:r>
        <w:rPr>
          <w:b w:val="0"/>
          <w:bCs w:val="0"/>
          <w:spacing w:val="-12"/>
        </w:rPr>
        <w:t xml:space="preserve"> </w:t>
      </w:r>
      <w:r>
        <w:rPr>
          <w:b w:val="0"/>
          <w:bCs w:val="0"/>
        </w:rPr>
        <w:t>ages</w:t>
      </w:r>
      <w:r>
        <w:rPr>
          <w:b w:val="0"/>
          <w:bCs w:val="0"/>
          <w:spacing w:val="-11"/>
        </w:rPr>
        <w:t xml:space="preserve"> </w:t>
      </w:r>
      <w:r>
        <w:rPr>
          <w:b w:val="0"/>
          <w:bCs w:val="0"/>
        </w:rPr>
        <w:t>15-44.</w:t>
      </w:r>
      <w:r>
        <w:rPr>
          <w:b w:val="0"/>
          <w:bCs w:val="0"/>
          <w:spacing w:val="-8"/>
        </w:rPr>
        <w:t xml:space="preserve"> </w:t>
      </w:r>
      <w:r>
        <w:rPr>
          <w:b w:val="0"/>
          <w:bCs w:val="0"/>
        </w:rPr>
        <w:t>Road</w:t>
      </w:r>
      <w:r>
        <w:rPr>
          <w:b w:val="0"/>
          <w:bCs w:val="0"/>
          <w:spacing w:val="-13"/>
        </w:rPr>
        <w:t xml:space="preserve"> </w:t>
      </w:r>
      <w:r>
        <w:rPr>
          <w:b w:val="0"/>
          <w:bCs w:val="0"/>
        </w:rPr>
        <w:t>traffic</w:t>
      </w:r>
      <w:r>
        <w:rPr>
          <w:b w:val="0"/>
          <w:bCs w:val="0"/>
          <w:spacing w:val="-10"/>
        </w:rPr>
        <w:t xml:space="preserve"> </w:t>
      </w:r>
      <w:r>
        <w:rPr>
          <w:b w:val="0"/>
          <w:bCs w:val="0"/>
        </w:rPr>
        <w:t>crashes</w:t>
      </w:r>
      <w:r>
        <w:rPr>
          <w:b w:val="0"/>
          <w:bCs w:val="0"/>
          <w:spacing w:val="-12"/>
        </w:rPr>
        <w:t xml:space="preserve"> </w:t>
      </w:r>
      <w:r>
        <w:rPr>
          <w:b w:val="0"/>
          <w:bCs w:val="0"/>
        </w:rPr>
        <w:t>rank</w:t>
      </w:r>
      <w:r>
        <w:rPr>
          <w:b w:val="0"/>
          <w:bCs w:val="0"/>
          <w:spacing w:val="-9"/>
        </w:rPr>
        <w:t xml:space="preserve"> </w:t>
      </w:r>
      <w:r>
        <w:rPr>
          <w:b w:val="0"/>
          <w:bCs w:val="0"/>
        </w:rPr>
        <w:t>as</w:t>
      </w:r>
      <w:r>
        <w:rPr>
          <w:b w:val="0"/>
          <w:bCs w:val="0"/>
          <w:spacing w:val="-11"/>
        </w:rPr>
        <w:t xml:space="preserve"> </w:t>
      </w:r>
      <w:r>
        <w:rPr>
          <w:b w:val="0"/>
          <w:bCs w:val="0"/>
        </w:rPr>
        <w:t>the</w:t>
      </w:r>
      <w:r>
        <w:rPr>
          <w:b w:val="0"/>
          <w:bCs w:val="0"/>
          <w:spacing w:val="-11"/>
        </w:rPr>
        <w:t xml:space="preserve"> </w:t>
      </w:r>
      <w:r>
        <w:rPr>
          <w:b w:val="0"/>
          <w:bCs w:val="0"/>
        </w:rPr>
        <w:t>9th</w:t>
      </w:r>
      <w:r>
        <w:rPr>
          <w:b w:val="0"/>
          <w:bCs w:val="0"/>
          <w:spacing w:val="-9"/>
        </w:rPr>
        <w:t xml:space="preserve"> </w:t>
      </w:r>
      <w:r>
        <w:rPr>
          <w:b w:val="0"/>
          <w:bCs w:val="0"/>
        </w:rPr>
        <w:t>leading</w:t>
      </w:r>
      <w:r>
        <w:rPr>
          <w:b w:val="0"/>
          <w:bCs w:val="0"/>
          <w:spacing w:val="-10"/>
        </w:rPr>
        <w:t xml:space="preserve"> </w:t>
      </w:r>
      <w:r>
        <w:rPr>
          <w:b w:val="0"/>
          <w:bCs w:val="0"/>
        </w:rPr>
        <w:t>cause</w:t>
      </w:r>
      <w:r>
        <w:rPr>
          <w:b w:val="0"/>
          <w:bCs w:val="0"/>
          <w:spacing w:val="-10"/>
        </w:rPr>
        <w:t xml:space="preserve"> </w:t>
      </w:r>
      <w:r>
        <w:rPr>
          <w:b w:val="0"/>
          <w:bCs w:val="0"/>
        </w:rPr>
        <w:t>of</w:t>
      </w:r>
      <w:r>
        <w:rPr>
          <w:b w:val="0"/>
          <w:bCs w:val="0"/>
          <w:spacing w:val="-17"/>
        </w:rPr>
        <w:t xml:space="preserve"> </w:t>
      </w:r>
      <w:r>
        <w:rPr>
          <w:b w:val="0"/>
          <w:bCs w:val="0"/>
        </w:rPr>
        <w:t>death</w:t>
      </w:r>
      <w:r>
        <w:rPr>
          <w:b w:val="0"/>
          <w:bCs w:val="0"/>
          <w:spacing w:val="-13"/>
        </w:rPr>
        <w:t xml:space="preserve"> </w:t>
      </w:r>
      <w:r>
        <w:rPr>
          <w:b w:val="0"/>
          <w:bCs w:val="0"/>
        </w:rPr>
        <w:t>and account for 2.2% of all deaths</w:t>
      </w:r>
      <w:r>
        <w:rPr>
          <w:b w:val="0"/>
          <w:bCs w:val="0"/>
          <w:spacing w:val="-6"/>
        </w:rPr>
        <w:t xml:space="preserve"> </w:t>
      </w:r>
      <w:r>
        <w:rPr>
          <w:b w:val="0"/>
          <w:bCs w:val="0"/>
        </w:rPr>
        <w:t>globally.</w:t>
      </w:r>
    </w:p>
    <w:p>
      <w:pPr>
        <w:pStyle w:val="3"/>
        <w:numPr>
          <w:ilvl w:val="0"/>
          <w:numId w:val="0"/>
        </w:numPr>
        <w:tabs>
          <w:tab w:val="left" w:pos="941"/>
        </w:tabs>
        <w:spacing w:before="0" w:after="0" w:line="360" w:lineRule="auto"/>
        <w:ind w:left="220" w:leftChars="0" w:right="0" w:rightChars="0"/>
        <w:jc w:val="both"/>
        <w:rPr>
          <w:b w:val="0"/>
          <w:bCs w:val="0"/>
        </w:rPr>
      </w:pPr>
      <w:r>
        <w:rPr>
          <w:rFonts w:hint="default"/>
          <w:b w:val="0"/>
          <w:bCs w:val="0"/>
          <w:lang w:val="en-IN"/>
        </w:rPr>
        <w:tab/>
      </w:r>
      <w:r>
        <w:rPr>
          <w:b w:val="0"/>
          <w:bCs w:val="0"/>
        </w:rPr>
        <w:t>Traffic app is a web-based as well as android based application. The objective of this project mainly to reduce the traffic issues, the users of the application can post an issue of the traffic and get rewards for their issues and E-Challan was charged to related people. It is applicable to all vehicle types and control by the traffic department.</w:t>
      </w:r>
    </w:p>
    <w:p>
      <w:pPr>
        <w:pStyle w:val="3"/>
        <w:numPr>
          <w:ilvl w:val="1"/>
          <w:numId w:val="2"/>
        </w:numPr>
        <w:tabs>
          <w:tab w:val="left" w:pos="941"/>
        </w:tabs>
        <w:spacing w:before="167" w:after="0" w:line="240" w:lineRule="auto"/>
        <w:ind w:left="941" w:right="0" w:hanging="721"/>
        <w:jc w:val="both"/>
      </w:pPr>
      <w:r>
        <w:t>Existing</w:t>
      </w:r>
      <w:r>
        <w:rPr>
          <w:spacing w:val="1"/>
        </w:rPr>
        <w:t xml:space="preserve"> </w:t>
      </w:r>
      <w:r>
        <w:t>System</w:t>
      </w:r>
    </w:p>
    <w:p>
      <w:pPr>
        <w:pStyle w:val="3"/>
        <w:numPr>
          <w:ilvl w:val="0"/>
          <w:numId w:val="0"/>
        </w:numPr>
        <w:tabs>
          <w:tab w:val="left" w:pos="941"/>
        </w:tabs>
        <w:spacing w:before="167" w:after="0" w:line="360" w:lineRule="auto"/>
        <w:ind w:left="220" w:leftChars="0" w:right="0" w:rightChars="0"/>
        <w:jc w:val="both"/>
        <w:rPr>
          <w:b w:val="0"/>
          <w:bCs w:val="0"/>
        </w:rPr>
      </w:pPr>
      <w:r>
        <w:rPr>
          <w:rFonts w:hint="default"/>
          <w:lang w:val="en-IN"/>
        </w:rPr>
        <w:tab/>
      </w:r>
      <w:r>
        <w:rPr>
          <w:b w:val="0"/>
          <w:bCs w:val="0"/>
        </w:rPr>
        <w:t>Previously the Police Officers can only having the writes to take the pictures, when the traffic violations are happening at anywhere.</w:t>
      </w:r>
    </w:p>
    <w:p>
      <w:pPr>
        <w:pStyle w:val="5"/>
        <w:spacing w:before="5"/>
      </w:pPr>
    </w:p>
    <w:p>
      <w:pPr>
        <w:pStyle w:val="3"/>
        <w:numPr>
          <w:ilvl w:val="1"/>
          <w:numId w:val="2"/>
        </w:numPr>
        <w:tabs>
          <w:tab w:val="left" w:pos="941"/>
        </w:tabs>
        <w:spacing w:before="164" w:after="0" w:line="240" w:lineRule="auto"/>
        <w:ind w:left="941" w:right="0" w:hanging="721"/>
        <w:jc w:val="both"/>
      </w:pPr>
      <w:r>
        <w:t>Disadvantages of Existing System</w:t>
      </w:r>
    </w:p>
    <w:p/>
    <w:p>
      <w:pPr>
        <w:pStyle w:val="11"/>
        <w:numPr>
          <w:ilvl w:val="2"/>
          <w:numId w:val="2"/>
        </w:numPr>
        <w:tabs>
          <w:tab w:val="left" w:pos="1741"/>
        </w:tabs>
        <w:spacing w:before="0" w:after="0" w:line="360" w:lineRule="auto"/>
        <w:ind w:left="1741" w:right="1327" w:hanging="360"/>
        <w:jc w:val="both"/>
        <w:rPr>
          <w:sz w:val="24"/>
        </w:rPr>
      </w:pPr>
      <w:r>
        <w:rPr>
          <w:sz w:val="24"/>
        </w:rPr>
        <w:t>The police can only having the permission to take pictures of traffi</w:t>
      </w:r>
      <w:r>
        <w:rPr>
          <w:rFonts w:hint="default"/>
          <w:sz w:val="24"/>
          <w:lang w:val="en-IN"/>
        </w:rPr>
        <w:t xml:space="preserve">c </w:t>
      </w:r>
      <w:r>
        <w:rPr>
          <w:sz w:val="24"/>
        </w:rPr>
        <w:t>violation, but not for the</w:t>
      </w:r>
      <w:r>
        <w:rPr>
          <w:spacing w:val="12"/>
          <w:sz w:val="24"/>
        </w:rPr>
        <w:t xml:space="preserve"> </w:t>
      </w:r>
      <w:r>
        <w:rPr>
          <w:sz w:val="24"/>
        </w:rPr>
        <w:t>people's</w:t>
      </w:r>
      <w:r>
        <w:rPr>
          <w:rFonts w:hint="default"/>
          <w:sz w:val="24"/>
          <w:lang w:val="en-IN"/>
        </w:rPr>
        <w:t xml:space="preserve"> which leads to increase traffic violations</w:t>
      </w:r>
      <w:r>
        <w:rPr>
          <w:sz w:val="24"/>
        </w:rPr>
        <w:t>.</w:t>
      </w:r>
    </w:p>
    <w:p>
      <w:pPr>
        <w:pStyle w:val="11"/>
        <w:numPr>
          <w:ilvl w:val="2"/>
          <w:numId w:val="2"/>
        </w:numPr>
        <w:tabs>
          <w:tab w:val="left" w:pos="1741"/>
        </w:tabs>
        <w:spacing w:before="3" w:after="0" w:line="240" w:lineRule="auto"/>
        <w:ind w:left="1741" w:right="0" w:hanging="360"/>
        <w:jc w:val="left"/>
        <w:rPr>
          <w:sz w:val="24"/>
        </w:rPr>
      </w:pPr>
      <w:r>
        <w:rPr>
          <w:sz w:val="24"/>
        </w:rPr>
        <w:t>More Number of Police officers will work on that by standing different</w:t>
      </w:r>
      <w:r>
        <w:rPr>
          <w:spacing w:val="-9"/>
          <w:sz w:val="24"/>
        </w:rPr>
        <w:t xml:space="preserve"> </w:t>
      </w:r>
      <w:r>
        <w:rPr>
          <w:sz w:val="24"/>
        </w:rPr>
        <w:t>areas.</w:t>
      </w:r>
    </w:p>
    <w:p>
      <w:pPr>
        <w:pStyle w:val="11"/>
        <w:numPr>
          <w:ilvl w:val="2"/>
          <w:numId w:val="2"/>
        </w:numPr>
        <w:tabs>
          <w:tab w:val="left" w:pos="1741"/>
        </w:tabs>
        <w:spacing w:before="137" w:after="0" w:line="240" w:lineRule="auto"/>
        <w:ind w:left="1741" w:right="0" w:hanging="360"/>
        <w:jc w:val="left"/>
        <w:rPr>
          <w:sz w:val="24"/>
        </w:rPr>
      </w:pPr>
      <w:r>
        <w:rPr>
          <w:sz w:val="24"/>
        </w:rPr>
        <w:t>They need a Special device for that particular</w:t>
      </w:r>
      <w:r>
        <w:rPr>
          <w:spacing w:val="4"/>
          <w:sz w:val="24"/>
        </w:rPr>
        <w:t xml:space="preserve"> </w:t>
      </w:r>
      <w:r>
        <w:rPr>
          <w:sz w:val="24"/>
        </w:rPr>
        <w:t>purpose.</w:t>
      </w:r>
    </w:p>
    <w:p/>
    <w:p>
      <w:pPr>
        <w:pStyle w:val="3"/>
        <w:numPr>
          <w:ilvl w:val="1"/>
          <w:numId w:val="2"/>
        </w:numPr>
        <w:tabs>
          <w:tab w:val="left" w:pos="883"/>
          <w:tab w:val="left" w:pos="884"/>
        </w:tabs>
        <w:spacing w:before="141" w:after="0" w:line="240" w:lineRule="auto"/>
        <w:ind w:left="883" w:right="0" w:hanging="664"/>
        <w:jc w:val="left"/>
      </w:pPr>
      <w:r>
        <w:t>Proposed</w:t>
      </w:r>
      <w:r>
        <w:rPr>
          <w:spacing w:val="1"/>
        </w:rPr>
        <w:t xml:space="preserve"> </w:t>
      </w:r>
      <w:r>
        <w:t>System</w:t>
      </w:r>
    </w:p>
    <w:p>
      <w:pPr>
        <w:pStyle w:val="3"/>
        <w:numPr>
          <w:ilvl w:val="0"/>
          <w:numId w:val="0"/>
        </w:numPr>
        <w:tabs>
          <w:tab w:val="left" w:pos="883"/>
          <w:tab w:val="left" w:pos="884"/>
        </w:tabs>
        <w:spacing w:before="141" w:after="0" w:line="360" w:lineRule="auto"/>
        <w:ind w:left="219" w:leftChars="0" w:right="0" w:rightChars="0"/>
        <w:jc w:val="both"/>
        <w:rPr>
          <w:b w:val="0"/>
          <w:bCs w:val="0"/>
        </w:rPr>
      </w:pPr>
      <w:r>
        <w:rPr>
          <w:rFonts w:hint="default"/>
          <w:b w:val="0"/>
          <w:bCs w:val="0"/>
          <w:lang w:val="en-IN"/>
        </w:rPr>
        <w:tab/>
      </w:r>
      <w:r>
        <w:rPr>
          <w:b w:val="0"/>
          <w:bCs w:val="0"/>
        </w:rPr>
        <w:t xml:space="preserve">These </w:t>
      </w:r>
      <w:r>
        <w:rPr>
          <w:b w:val="0"/>
          <w:bCs w:val="0"/>
          <w:spacing w:val="-3"/>
        </w:rPr>
        <w:t xml:space="preserve">is </w:t>
      </w:r>
      <w:r>
        <w:rPr>
          <w:b w:val="0"/>
          <w:bCs w:val="0"/>
        </w:rPr>
        <w:t>an android application, but here we are providing the access to</w:t>
      </w:r>
      <w:r>
        <w:rPr>
          <w:b w:val="0"/>
          <w:bCs w:val="0"/>
          <w:spacing w:val="-10"/>
        </w:rPr>
        <w:t xml:space="preserve"> </w:t>
      </w:r>
      <w:r>
        <w:rPr>
          <w:b w:val="0"/>
          <w:bCs w:val="0"/>
        </w:rPr>
        <w:t>the</w:t>
      </w:r>
      <w:r>
        <w:rPr>
          <w:b w:val="0"/>
          <w:bCs w:val="0"/>
          <w:spacing w:val="-7"/>
        </w:rPr>
        <w:t xml:space="preserve"> </w:t>
      </w:r>
      <w:r>
        <w:rPr>
          <w:b w:val="0"/>
          <w:bCs w:val="0"/>
        </w:rPr>
        <w:t>Public</w:t>
      </w:r>
      <w:r>
        <w:rPr>
          <w:b w:val="0"/>
          <w:bCs w:val="0"/>
          <w:spacing w:val="-7"/>
        </w:rPr>
        <w:t xml:space="preserve"> </w:t>
      </w:r>
      <w:r>
        <w:rPr>
          <w:b w:val="0"/>
          <w:bCs w:val="0"/>
        </w:rPr>
        <w:t>as</w:t>
      </w:r>
      <w:r>
        <w:rPr>
          <w:b w:val="0"/>
          <w:bCs w:val="0"/>
          <w:spacing w:val="-8"/>
        </w:rPr>
        <w:t xml:space="preserve"> </w:t>
      </w:r>
      <w:r>
        <w:rPr>
          <w:b w:val="0"/>
          <w:bCs w:val="0"/>
        </w:rPr>
        <w:t>well</w:t>
      </w:r>
      <w:r>
        <w:rPr>
          <w:b w:val="0"/>
          <w:bCs w:val="0"/>
          <w:spacing w:val="-9"/>
        </w:rPr>
        <w:t xml:space="preserve"> </w:t>
      </w:r>
      <w:r>
        <w:rPr>
          <w:b w:val="0"/>
          <w:bCs w:val="0"/>
        </w:rPr>
        <w:t>as</w:t>
      </w:r>
      <w:r>
        <w:rPr>
          <w:b w:val="0"/>
          <w:bCs w:val="0"/>
          <w:spacing w:val="-8"/>
        </w:rPr>
        <w:t xml:space="preserve"> </w:t>
      </w:r>
      <w:r>
        <w:rPr>
          <w:b w:val="0"/>
          <w:bCs w:val="0"/>
        </w:rPr>
        <w:t>police</w:t>
      </w:r>
      <w:r>
        <w:rPr>
          <w:b w:val="0"/>
          <w:bCs w:val="0"/>
          <w:spacing w:val="-7"/>
        </w:rPr>
        <w:t xml:space="preserve"> </w:t>
      </w:r>
      <w:r>
        <w:rPr>
          <w:b w:val="0"/>
          <w:bCs w:val="0"/>
        </w:rPr>
        <w:t>officers,</w:t>
      </w:r>
      <w:r>
        <w:rPr>
          <w:b w:val="0"/>
          <w:bCs w:val="0"/>
          <w:spacing w:val="-4"/>
        </w:rPr>
        <w:t xml:space="preserve"> </w:t>
      </w:r>
      <w:r>
        <w:rPr>
          <w:b w:val="0"/>
          <w:bCs w:val="0"/>
        </w:rPr>
        <w:t>the</w:t>
      </w:r>
      <w:r>
        <w:rPr>
          <w:b w:val="0"/>
          <w:bCs w:val="0"/>
          <w:spacing w:val="-7"/>
        </w:rPr>
        <w:t xml:space="preserve"> </w:t>
      </w:r>
      <w:r>
        <w:rPr>
          <w:b w:val="0"/>
          <w:bCs w:val="0"/>
        </w:rPr>
        <w:t>people</w:t>
      </w:r>
      <w:r>
        <w:rPr>
          <w:b w:val="0"/>
          <w:bCs w:val="0"/>
          <w:spacing w:val="-6"/>
        </w:rPr>
        <w:t xml:space="preserve"> </w:t>
      </w:r>
      <w:r>
        <w:rPr>
          <w:b w:val="0"/>
          <w:bCs w:val="0"/>
        </w:rPr>
        <w:t>can</w:t>
      </w:r>
      <w:r>
        <w:rPr>
          <w:b w:val="0"/>
          <w:bCs w:val="0"/>
          <w:spacing w:val="-11"/>
        </w:rPr>
        <w:t xml:space="preserve"> </w:t>
      </w:r>
      <w:r>
        <w:rPr>
          <w:b w:val="0"/>
          <w:bCs w:val="0"/>
        </w:rPr>
        <w:t>take</w:t>
      </w:r>
      <w:r>
        <w:rPr>
          <w:b w:val="0"/>
          <w:bCs w:val="0"/>
          <w:spacing w:val="-7"/>
        </w:rPr>
        <w:t xml:space="preserve"> </w:t>
      </w:r>
      <w:r>
        <w:rPr>
          <w:b w:val="0"/>
          <w:bCs w:val="0"/>
        </w:rPr>
        <w:t>pictures</w:t>
      </w:r>
      <w:r>
        <w:rPr>
          <w:b w:val="0"/>
          <w:bCs w:val="0"/>
          <w:spacing w:val="-8"/>
        </w:rPr>
        <w:t xml:space="preserve"> </w:t>
      </w:r>
      <w:r>
        <w:rPr>
          <w:b w:val="0"/>
          <w:bCs w:val="0"/>
        </w:rPr>
        <w:t>related</w:t>
      </w:r>
      <w:r>
        <w:rPr>
          <w:b w:val="0"/>
          <w:bCs w:val="0"/>
          <w:spacing w:val="-6"/>
        </w:rPr>
        <w:t xml:space="preserve"> </w:t>
      </w:r>
      <w:r>
        <w:rPr>
          <w:b w:val="0"/>
          <w:bCs w:val="0"/>
        </w:rPr>
        <w:t>to</w:t>
      </w:r>
      <w:r>
        <w:rPr>
          <w:b w:val="0"/>
          <w:bCs w:val="0"/>
          <w:spacing w:val="-9"/>
        </w:rPr>
        <w:t xml:space="preserve"> </w:t>
      </w:r>
      <w:r>
        <w:rPr>
          <w:b w:val="0"/>
          <w:bCs w:val="0"/>
        </w:rPr>
        <w:t>traffic</w:t>
      </w:r>
      <w:r>
        <w:rPr>
          <w:b w:val="0"/>
          <w:bCs w:val="0"/>
          <w:spacing w:val="-2"/>
        </w:rPr>
        <w:t xml:space="preserve"> </w:t>
      </w:r>
      <w:r>
        <w:rPr>
          <w:b w:val="0"/>
          <w:bCs w:val="0"/>
        </w:rPr>
        <w:t>violations, then</w:t>
      </w:r>
      <w:r>
        <w:rPr>
          <w:b w:val="0"/>
          <w:bCs w:val="0"/>
          <w:spacing w:val="-19"/>
        </w:rPr>
        <w:t xml:space="preserve"> </w:t>
      </w:r>
      <w:r>
        <w:rPr>
          <w:b w:val="0"/>
          <w:bCs w:val="0"/>
        </w:rPr>
        <w:t>the</w:t>
      </w:r>
      <w:r>
        <w:rPr>
          <w:b w:val="0"/>
          <w:bCs w:val="0"/>
          <w:spacing w:val="-14"/>
        </w:rPr>
        <w:t xml:space="preserve"> </w:t>
      </w:r>
      <w:r>
        <w:rPr>
          <w:b w:val="0"/>
          <w:bCs w:val="0"/>
        </w:rPr>
        <w:t>admin</w:t>
      </w:r>
      <w:r>
        <w:rPr>
          <w:b w:val="0"/>
          <w:bCs w:val="0"/>
          <w:spacing w:val="-18"/>
        </w:rPr>
        <w:t xml:space="preserve"> </w:t>
      </w:r>
      <w:r>
        <w:rPr>
          <w:b w:val="0"/>
          <w:bCs w:val="0"/>
        </w:rPr>
        <w:t>(police</w:t>
      </w:r>
      <w:r>
        <w:rPr>
          <w:b w:val="0"/>
          <w:bCs w:val="0"/>
          <w:spacing w:val="-15"/>
        </w:rPr>
        <w:t xml:space="preserve"> </w:t>
      </w:r>
      <w:r>
        <w:rPr>
          <w:b w:val="0"/>
          <w:bCs w:val="0"/>
        </w:rPr>
        <w:t>officer)</w:t>
      </w:r>
      <w:r>
        <w:rPr>
          <w:b w:val="0"/>
          <w:bCs w:val="0"/>
          <w:spacing w:val="-12"/>
        </w:rPr>
        <w:t xml:space="preserve"> </w:t>
      </w:r>
      <w:r>
        <w:rPr>
          <w:b w:val="0"/>
          <w:bCs w:val="0"/>
        </w:rPr>
        <w:t>will</w:t>
      </w:r>
      <w:r>
        <w:rPr>
          <w:b w:val="0"/>
          <w:bCs w:val="0"/>
          <w:spacing w:val="-17"/>
        </w:rPr>
        <w:t xml:space="preserve"> </w:t>
      </w:r>
      <w:r>
        <w:rPr>
          <w:b w:val="0"/>
          <w:bCs w:val="0"/>
          <w:spacing w:val="-3"/>
        </w:rPr>
        <w:t>be</w:t>
      </w:r>
      <w:r>
        <w:rPr>
          <w:b w:val="0"/>
          <w:bCs w:val="0"/>
          <w:spacing w:val="-15"/>
        </w:rPr>
        <w:t xml:space="preserve"> </w:t>
      </w:r>
      <w:r>
        <w:rPr>
          <w:b w:val="0"/>
          <w:bCs w:val="0"/>
        </w:rPr>
        <w:t>the</w:t>
      </w:r>
      <w:r>
        <w:rPr>
          <w:b w:val="0"/>
          <w:bCs w:val="0"/>
          <w:spacing w:val="-14"/>
        </w:rPr>
        <w:t xml:space="preserve"> </w:t>
      </w:r>
      <w:r>
        <w:rPr>
          <w:b w:val="0"/>
          <w:bCs w:val="0"/>
        </w:rPr>
        <w:t>responsible</w:t>
      </w:r>
      <w:r>
        <w:rPr>
          <w:b w:val="0"/>
          <w:bCs w:val="0"/>
          <w:spacing w:val="-14"/>
        </w:rPr>
        <w:t xml:space="preserve"> </w:t>
      </w:r>
      <w:r>
        <w:rPr>
          <w:b w:val="0"/>
          <w:bCs w:val="0"/>
        </w:rPr>
        <w:t>person</w:t>
      </w:r>
      <w:r>
        <w:rPr>
          <w:b w:val="0"/>
          <w:bCs w:val="0"/>
          <w:spacing w:val="-19"/>
        </w:rPr>
        <w:t xml:space="preserve"> </w:t>
      </w:r>
      <w:r>
        <w:rPr>
          <w:b w:val="0"/>
          <w:bCs w:val="0"/>
        </w:rPr>
        <w:t>to</w:t>
      </w:r>
      <w:r>
        <w:rPr>
          <w:b w:val="0"/>
          <w:bCs w:val="0"/>
          <w:spacing w:val="-13"/>
        </w:rPr>
        <w:t xml:space="preserve"> </w:t>
      </w:r>
      <w:r>
        <w:rPr>
          <w:b w:val="0"/>
          <w:bCs w:val="0"/>
        </w:rPr>
        <w:t>make</w:t>
      </w:r>
      <w:r>
        <w:rPr>
          <w:b w:val="0"/>
          <w:bCs w:val="0"/>
          <w:spacing w:val="-11"/>
        </w:rPr>
        <w:t xml:space="preserve"> </w:t>
      </w:r>
      <w:r>
        <w:rPr>
          <w:b w:val="0"/>
          <w:bCs w:val="0"/>
          <w:spacing w:val="-3"/>
        </w:rPr>
        <w:t>fine</w:t>
      </w:r>
      <w:r>
        <w:rPr>
          <w:b w:val="0"/>
          <w:bCs w:val="0"/>
          <w:spacing w:val="-14"/>
        </w:rPr>
        <w:t xml:space="preserve"> </w:t>
      </w:r>
      <w:r>
        <w:rPr>
          <w:b w:val="0"/>
          <w:bCs w:val="0"/>
        </w:rPr>
        <w:t>when</w:t>
      </w:r>
      <w:r>
        <w:rPr>
          <w:b w:val="0"/>
          <w:bCs w:val="0"/>
          <w:spacing w:val="-18"/>
        </w:rPr>
        <w:t xml:space="preserve"> </w:t>
      </w:r>
      <w:r>
        <w:rPr>
          <w:b w:val="0"/>
          <w:bCs w:val="0"/>
        </w:rPr>
        <w:t>the</w:t>
      </w:r>
      <w:r>
        <w:rPr>
          <w:b w:val="0"/>
          <w:bCs w:val="0"/>
          <w:spacing w:val="-15"/>
        </w:rPr>
        <w:t xml:space="preserve"> </w:t>
      </w:r>
      <w:r>
        <w:rPr>
          <w:b w:val="0"/>
          <w:bCs w:val="0"/>
        </w:rPr>
        <w:t>user</w:t>
      </w:r>
      <w:r>
        <w:rPr>
          <w:b w:val="0"/>
          <w:bCs w:val="0"/>
          <w:spacing w:val="-12"/>
        </w:rPr>
        <w:t xml:space="preserve"> </w:t>
      </w:r>
      <w:r>
        <w:rPr>
          <w:b w:val="0"/>
          <w:bCs w:val="0"/>
        </w:rPr>
        <w:t xml:space="preserve">request approved. Suppose </w:t>
      </w:r>
      <w:r>
        <w:rPr>
          <w:b w:val="0"/>
          <w:bCs w:val="0"/>
          <w:spacing w:val="-3"/>
        </w:rPr>
        <w:t xml:space="preserve">admin </w:t>
      </w:r>
      <w:r>
        <w:rPr>
          <w:b w:val="0"/>
          <w:bCs w:val="0"/>
        </w:rPr>
        <w:t xml:space="preserve">get a </w:t>
      </w:r>
      <w:r>
        <w:rPr>
          <w:b w:val="0"/>
          <w:bCs w:val="0"/>
          <w:spacing w:val="-3"/>
        </w:rPr>
        <w:t xml:space="preserve">same </w:t>
      </w:r>
      <w:r>
        <w:rPr>
          <w:b w:val="0"/>
          <w:bCs w:val="0"/>
        </w:rPr>
        <w:t xml:space="preserve">violation multiple time, at that time only </w:t>
      </w:r>
      <w:r>
        <w:rPr>
          <w:b w:val="0"/>
          <w:bCs w:val="0"/>
          <w:spacing w:val="-5"/>
        </w:rPr>
        <w:t xml:space="preserve">it </w:t>
      </w:r>
      <w:r>
        <w:rPr>
          <w:b w:val="0"/>
          <w:bCs w:val="0"/>
        </w:rPr>
        <w:t xml:space="preserve">follows First Come First Serve (FCFS) basses remaining requests will </w:t>
      </w:r>
      <w:r>
        <w:rPr>
          <w:b w:val="0"/>
          <w:bCs w:val="0"/>
          <w:spacing w:val="-3"/>
        </w:rPr>
        <w:t>be</w:t>
      </w:r>
      <w:r>
        <w:rPr>
          <w:b w:val="0"/>
          <w:bCs w:val="0"/>
          <w:spacing w:val="19"/>
        </w:rPr>
        <w:t xml:space="preserve"> </w:t>
      </w:r>
      <w:r>
        <w:rPr>
          <w:b w:val="0"/>
          <w:bCs w:val="0"/>
        </w:rPr>
        <w:t>negligible.</w:t>
      </w:r>
    </w:p>
    <w:p>
      <w:pPr>
        <w:spacing w:line="360" w:lineRule="auto"/>
        <w:rPr>
          <w:b w:val="0"/>
          <w:bCs w:val="0"/>
          <w:sz w:val="20"/>
        </w:rPr>
      </w:pPr>
    </w:p>
    <w:p>
      <w:pPr>
        <w:spacing w:line="360" w:lineRule="auto"/>
        <w:rPr>
          <w:b w:val="0"/>
          <w:bCs w:val="0"/>
          <w:sz w:val="20"/>
        </w:rPr>
      </w:pPr>
    </w:p>
    <w:p>
      <w:pPr>
        <w:rPr>
          <w:sz w:val="20"/>
        </w:rPr>
      </w:pPr>
    </w:p>
    <w:p>
      <w:pPr>
        <w:rPr>
          <w:sz w:val="20"/>
        </w:rPr>
      </w:pPr>
    </w:p>
    <w:p>
      <w:pPr>
        <w:rPr>
          <w:sz w:val="20"/>
        </w:rPr>
      </w:pPr>
    </w:p>
    <w:p>
      <w:pPr>
        <w:rPr>
          <w:sz w:val="20"/>
        </w:rPr>
      </w:pPr>
    </w:p>
    <w:p>
      <w:pPr>
        <w:pStyle w:val="3"/>
        <w:numPr>
          <w:ilvl w:val="1"/>
          <w:numId w:val="2"/>
        </w:numPr>
        <w:tabs>
          <w:tab w:val="left" w:pos="941"/>
        </w:tabs>
        <w:spacing w:before="7" w:after="0" w:line="240" w:lineRule="auto"/>
        <w:ind w:left="941" w:right="0" w:hanging="721"/>
        <w:jc w:val="both"/>
      </w:pPr>
      <w:r>
        <w:t>Advantages of proposed System</w:t>
      </w:r>
    </w:p>
    <w:p>
      <w:pPr>
        <w:pStyle w:val="11"/>
        <w:numPr>
          <w:ilvl w:val="0"/>
          <w:numId w:val="0"/>
        </w:numPr>
        <w:tabs>
          <w:tab w:val="left" w:pos="1741"/>
        </w:tabs>
        <w:spacing w:before="0" w:after="0" w:line="240" w:lineRule="auto"/>
        <w:ind w:left="1381" w:leftChars="0" w:right="0" w:rightChars="0"/>
        <w:jc w:val="left"/>
        <w:rPr>
          <w:sz w:val="24"/>
        </w:rPr>
      </w:pPr>
    </w:p>
    <w:p>
      <w:pPr>
        <w:pStyle w:val="11"/>
        <w:numPr>
          <w:ilvl w:val="2"/>
          <w:numId w:val="2"/>
        </w:numPr>
        <w:tabs>
          <w:tab w:val="left" w:pos="1741"/>
        </w:tabs>
        <w:spacing w:before="0" w:after="0" w:line="240" w:lineRule="auto"/>
        <w:ind w:left="1741" w:right="0" w:hanging="360"/>
        <w:jc w:val="left"/>
        <w:rPr>
          <w:sz w:val="24"/>
        </w:rPr>
      </w:pPr>
      <w:r>
        <w:rPr>
          <w:sz w:val="24"/>
        </w:rPr>
        <w:t>Everyone as a writes to punish the violations</w:t>
      </w:r>
      <w:r>
        <w:rPr>
          <w:spacing w:val="6"/>
          <w:sz w:val="24"/>
        </w:rPr>
        <w:t xml:space="preserve"> </w:t>
      </w:r>
      <w:r>
        <w:rPr>
          <w:sz w:val="24"/>
        </w:rPr>
        <w:t>makers.</w:t>
      </w:r>
    </w:p>
    <w:p>
      <w:pPr>
        <w:pStyle w:val="11"/>
        <w:numPr>
          <w:ilvl w:val="2"/>
          <w:numId w:val="2"/>
        </w:numPr>
        <w:tabs>
          <w:tab w:val="left" w:pos="1741"/>
        </w:tabs>
        <w:spacing w:before="137" w:after="0" w:line="240" w:lineRule="auto"/>
        <w:ind w:left="1741" w:right="0" w:hanging="360"/>
        <w:jc w:val="left"/>
        <w:rPr>
          <w:sz w:val="24"/>
        </w:rPr>
      </w:pPr>
      <w:r>
        <w:rPr>
          <w:sz w:val="24"/>
        </w:rPr>
        <w:t>Number of dependences will</w:t>
      </w:r>
      <w:r>
        <w:rPr>
          <w:spacing w:val="-6"/>
          <w:sz w:val="24"/>
        </w:rPr>
        <w:t xml:space="preserve"> </w:t>
      </w:r>
      <w:r>
        <w:rPr>
          <w:sz w:val="24"/>
        </w:rPr>
        <w:t>decreases.</w:t>
      </w:r>
    </w:p>
    <w:p>
      <w:pPr>
        <w:pStyle w:val="11"/>
        <w:numPr>
          <w:ilvl w:val="2"/>
          <w:numId w:val="2"/>
        </w:numPr>
        <w:tabs>
          <w:tab w:val="left" w:pos="1741"/>
        </w:tabs>
        <w:spacing w:before="137" w:after="0" w:line="360" w:lineRule="auto"/>
        <w:ind w:left="1741" w:right="1312" w:hanging="360"/>
        <w:jc w:val="left"/>
        <w:rPr>
          <w:sz w:val="24"/>
        </w:rPr>
      </w:pPr>
      <w:r>
        <w:rPr>
          <w:sz w:val="24"/>
        </w:rPr>
        <w:t xml:space="preserve">There </w:t>
      </w:r>
      <w:r>
        <w:rPr>
          <w:spacing w:val="-5"/>
          <w:sz w:val="24"/>
        </w:rPr>
        <w:t xml:space="preserve">is </w:t>
      </w:r>
      <w:r>
        <w:rPr>
          <w:spacing w:val="-3"/>
          <w:sz w:val="24"/>
        </w:rPr>
        <w:t xml:space="preserve">no </w:t>
      </w:r>
      <w:r>
        <w:rPr>
          <w:sz w:val="24"/>
        </w:rPr>
        <w:t xml:space="preserve">special device needed for this application, </w:t>
      </w:r>
      <w:r>
        <w:rPr>
          <w:spacing w:val="-5"/>
          <w:sz w:val="24"/>
        </w:rPr>
        <w:t xml:space="preserve">it </w:t>
      </w:r>
      <w:r>
        <w:rPr>
          <w:spacing w:val="-3"/>
          <w:sz w:val="24"/>
        </w:rPr>
        <w:t xml:space="preserve">will </w:t>
      </w:r>
      <w:r>
        <w:rPr>
          <w:sz w:val="24"/>
        </w:rPr>
        <w:t>work on any smartphone.</w:t>
      </w:r>
    </w:p>
    <w:p>
      <w:pPr>
        <w:pStyle w:val="11"/>
        <w:numPr>
          <w:ilvl w:val="2"/>
          <w:numId w:val="2"/>
        </w:numPr>
        <w:tabs>
          <w:tab w:val="left" w:pos="1741"/>
        </w:tabs>
        <w:spacing w:before="2" w:after="0" w:line="240" w:lineRule="auto"/>
        <w:ind w:left="1741" w:right="0" w:hanging="360"/>
        <w:jc w:val="left"/>
        <w:rPr>
          <w:sz w:val="24"/>
        </w:rPr>
      </w:pPr>
      <w:r>
        <w:rPr>
          <w:sz w:val="24"/>
        </w:rPr>
        <w:t xml:space="preserve">Only one police officer </w:t>
      </w:r>
      <w:r>
        <w:rPr>
          <w:spacing w:val="-3"/>
          <w:sz w:val="24"/>
        </w:rPr>
        <w:t xml:space="preserve">is </w:t>
      </w:r>
      <w:r>
        <w:rPr>
          <w:sz w:val="24"/>
        </w:rPr>
        <w:t>enough for a entire</w:t>
      </w:r>
      <w:r>
        <w:rPr>
          <w:spacing w:val="3"/>
          <w:sz w:val="24"/>
        </w:rPr>
        <w:t xml:space="preserve"> </w:t>
      </w:r>
      <w:r>
        <w:rPr>
          <w:sz w:val="24"/>
        </w:rPr>
        <w:t>city.</w:t>
      </w:r>
    </w:p>
    <w:p>
      <w:pPr>
        <w:pStyle w:val="11"/>
        <w:numPr>
          <w:ilvl w:val="2"/>
          <w:numId w:val="2"/>
        </w:numPr>
        <w:tabs>
          <w:tab w:val="left" w:pos="1741"/>
        </w:tabs>
        <w:spacing w:before="138" w:after="0" w:line="240" w:lineRule="auto"/>
        <w:ind w:left="1741" w:right="0" w:hanging="360"/>
        <w:jc w:val="left"/>
        <w:rPr>
          <w:sz w:val="24"/>
        </w:rPr>
      </w:pPr>
      <w:r>
        <w:rPr>
          <w:sz w:val="24"/>
        </w:rPr>
        <w:t>User will get</w:t>
      </w:r>
      <w:r>
        <w:rPr>
          <w:spacing w:val="2"/>
          <w:sz w:val="24"/>
        </w:rPr>
        <w:t xml:space="preserve"> </w:t>
      </w:r>
      <w:r>
        <w:rPr>
          <w:sz w:val="24"/>
        </w:rPr>
        <w:t>rewards.</w:t>
      </w:r>
    </w:p>
    <w:p>
      <w:pPr>
        <w:pStyle w:val="11"/>
        <w:numPr>
          <w:ilvl w:val="2"/>
          <w:numId w:val="2"/>
        </w:numPr>
        <w:tabs>
          <w:tab w:val="left" w:pos="1741"/>
        </w:tabs>
        <w:spacing w:before="136" w:after="0" w:line="360" w:lineRule="auto"/>
        <w:ind w:left="1741" w:right="1318" w:hanging="360"/>
        <w:jc w:val="left"/>
        <w:rPr>
          <w:sz w:val="24"/>
        </w:rPr>
      </w:pPr>
      <w:r>
        <w:rPr>
          <w:sz w:val="24"/>
        </w:rPr>
        <w:t xml:space="preserve">By the help of this, traffic violation will surely decrease, because the </w:t>
      </w:r>
      <w:r>
        <w:rPr>
          <w:spacing w:val="-3"/>
          <w:sz w:val="24"/>
        </w:rPr>
        <w:t xml:space="preserve">fear </w:t>
      </w:r>
      <w:r>
        <w:rPr>
          <w:sz w:val="24"/>
        </w:rPr>
        <w:t>of everyone.</w:t>
      </w:r>
    </w:p>
    <w:p>
      <w:pPr>
        <w:spacing w:before="0" w:after="35" w:line="240" w:lineRule="exact"/>
        <w:rPr>
          <w:rFonts w:hint="default" w:ascii="Times New Roman" w:hAnsi="Times New Roman" w:eastAsia="Times New Roman"/>
          <w:sz w:val="28"/>
          <w:szCs w:val="28"/>
        </w:rPr>
      </w:pPr>
    </w:p>
    <w:p>
      <w:pPr>
        <w:pStyle w:val="11"/>
        <w:numPr>
          <w:ilvl w:val="0"/>
          <w:numId w:val="0"/>
        </w:numPr>
        <w:tabs>
          <w:tab w:val="left" w:pos="940"/>
          <w:tab w:val="left" w:pos="941"/>
        </w:tabs>
        <w:spacing w:before="134" w:after="0" w:line="240" w:lineRule="auto"/>
        <w:ind w:left="580" w:leftChars="0" w:right="0" w:rightChars="0"/>
        <w:jc w:val="left"/>
        <w:rPr>
          <w:sz w:val="24"/>
        </w:rPr>
      </w:pPr>
    </w:p>
    <w:p>
      <w:pPr>
        <w:pStyle w:val="3"/>
        <w:numPr>
          <w:ilvl w:val="1"/>
          <w:numId w:val="2"/>
        </w:numPr>
        <w:tabs>
          <w:tab w:val="left" w:pos="945"/>
          <w:tab w:val="left" w:pos="946"/>
        </w:tabs>
        <w:spacing w:before="21" w:after="0" w:line="240" w:lineRule="auto"/>
        <w:ind w:left="945" w:right="0" w:hanging="726"/>
        <w:jc w:val="left"/>
      </w:pPr>
      <w:r>
        <w:t>Hardware and Software</w:t>
      </w:r>
      <w:r>
        <w:rPr>
          <w:spacing w:val="3"/>
        </w:rPr>
        <w:t xml:space="preserve"> </w:t>
      </w:r>
      <w:r>
        <w:t>Specification</w:t>
      </w:r>
    </w:p>
    <w:p>
      <w:pPr>
        <w:pStyle w:val="5"/>
        <w:spacing w:before="133"/>
        <w:ind w:left="941"/>
      </w:pPr>
      <w:r>
        <w:t>The hardware and software specification for the development of the system is given</w:t>
      </w:r>
    </w:p>
    <w:p>
      <w:pPr>
        <w:pStyle w:val="5"/>
        <w:spacing w:before="137"/>
      </w:pPr>
      <w:r>
        <w:t>below.</w:t>
      </w:r>
    </w:p>
    <w:p>
      <w:pPr>
        <w:pStyle w:val="3"/>
        <w:numPr>
          <w:ilvl w:val="2"/>
          <w:numId w:val="3"/>
        </w:numPr>
        <w:tabs>
          <w:tab w:val="left" w:pos="940"/>
          <w:tab w:val="left" w:pos="941"/>
        </w:tabs>
        <w:spacing w:before="141" w:after="0" w:line="240" w:lineRule="auto"/>
        <w:ind w:left="941" w:right="0" w:hanging="721"/>
        <w:jc w:val="left"/>
      </w:pPr>
      <w:r>
        <w:t>Hardware Specification</w:t>
      </w:r>
    </w:p>
    <w:p>
      <w:pPr>
        <w:pStyle w:val="5"/>
        <w:tabs>
          <w:tab w:val="left" w:pos="3821"/>
          <w:tab w:val="left" w:pos="4541"/>
        </w:tabs>
        <w:spacing w:before="137"/>
        <w:ind w:left="941"/>
      </w:pPr>
      <w:bookmarkStart w:id="0" w:name="Processor                        -     i"/>
      <w:bookmarkEnd w:id="0"/>
      <w:r>
        <w:t>Processor</w:t>
      </w:r>
      <w:r>
        <w:tab/>
      </w:r>
      <w:r>
        <w:t>-</w:t>
      </w:r>
      <w:r>
        <w:tab/>
      </w:r>
      <w:r>
        <w:t>i3/i4/i5</w:t>
      </w:r>
      <w:r>
        <w:rPr>
          <w:spacing w:val="1"/>
        </w:rPr>
        <w:t xml:space="preserve"> </w:t>
      </w:r>
      <w:r>
        <w:t>Processor</w:t>
      </w:r>
    </w:p>
    <w:p>
      <w:pPr>
        <w:pStyle w:val="5"/>
        <w:tabs>
          <w:tab w:val="left" w:pos="3821"/>
          <w:tab w:val="left" w:pos="4541"/>
        </w:tabs>
        <w:spacing w:before="137"/>
        <w:ind w:left="941"/>
      </w:pPr>
      <w:r>
        <w:t>RAM</w:t>
      </w:r>
      <w:r>
        <w:tab/>
      </w:r>
      <w:r>
        <w:t>-</w:t>
      </w:r>
      <w:r>
        <w:tab/>
      </w:r>
      <w:r>
        <w:t>4GB</w:t>
      </w:r>
    </w:p>
    <w:p>
      <w:pPr>
        <w:pStyle w:val="5"/>
        <w:tabs>
          <w:tab w:val="left" w:pos="3821"/>
          <w:tab w:val="left" w:pos="4541"/>
        </w:tabs>
        <w:spacing w:before="137"/>
        <w:ind w:left="941"/>
      </w:pPr>
      <w:r>
        <w:t>Hard</w:t>
      </w:r>
      <w:r>
        <w:rPr>
          <w:spacing w:val="-1"/>
        </w:rPr>
        <w:t xml:space="preserve"> </w:t>
      </w:r>
      <w:r>
        <w:t>Disk</w:t>
      </w:r>
      <w:r>
        <w:tab/>
      </w:r>
      <w:r>
        <w:t>-</w:t>
      </w:r>
      <w:r>
        <w:tab/>
      </w:r>
      <w:r>
        <w:t>250GB</w:t>
      </w:r>
    </w:p>
    <w:p>
      <w:pPr>
        <w:pStyle w:val="3"/>
        <w:numPr>
          <w:ilvl w:val="2"/>
          <w:numId w:val="3"/>
        </w:numPr>
        <w:tabs>
          <w:tab w:val="left" w:pos="940"/>
          <w:tab w:val="left" w:pos="941"/>
        </w:tabs>
        <w:spacing w:before="142" w:after="0" w:line="240" w:lineRule="auto"/>
        <w:ind w:left="941" w:right="0" w:hanging="721"/>
        <w:jc w:val="left"/>
      </w:pPr>
      <w:r>
        <w:t>Software Specification</w:t>
      </w:r>
    </w:p>
    <w:p>
      <w:pPr>
        <w:pStyle w:val="5"/>
        <w:tabs>
          <w:tab w:val="left" w:pos="3821"/>
          <w:tab w:val="left" w:pos="4541"/>
        </w:tabs>
        <w:spacing w:before="137"/>
        <w:ind w:left="941"/>
      </w:pPr>
      <w:r>
        <w:t>Operating</w:t>
      </w:r>
      <w:r>
        <w:rPr>
          <w:spacing w:val="1"/>
        </w:rPr>
        <w:t xml:space="preserve"> </w:t>
      </w:r>
      <w:r>
        <w:t>System</w:t>
      </w:r>
      <w:r>
        <w:tab/>
      </w:r>
      <w:r>
        <w:t>-</w:t>
      </w:r>
      <w:r>
        <w:tab/>
      </w:r>
      <w:r>
        <w:t>Windows</w:t>
      </w:r>
      <w:r>
        <w:rPr>
          <w:spacing w:val="-1"/>
        </w:rPr>
        <w:t xml:space="preserve"> </w:t>
      </w:r>
      <w:r>
        <w:t>7/8/10</w:t>
      </w:r>
    </w:p>
    <w:p>
      <w:pPr>
        <w:pStyle w:val="5"/>
        <w:tabs>
          <w:tab w:val="left" w:pos="3821"/>
          <w:tab w:val="left" w:pos="4541"/>
        </w:tabs>
        <w:spacing w:before="137"/>
        <w:ind w:left="941"/>
      </w:pPr>
      <w:r>
        <w:t>Application</w:t>
      </w:r>
      <w:r>
        <w:rPr>
          <w:spacing w:val="-7"/>
        </w:rPr>
        <w:t xml:space="preserve"> </w:t>
      </w:r>
      <w:r>
        <w:t>Server</w:t>
      </w:r>
      <w:r>
        <w:tab/>
      </w:r>
      <w:r>
        <w:t>-</w:t>
      </w:r>
      <w:r>
        <w:tab/>
      </w:r>
      <w:r>
        <w:t>Tomcat</w:t>
      </w:r>
      <w:r>
        <w:rPr>
          <w:spacing w:val="7"/>
        </w:rPr>
        <w:t xml:space="preserve"> </w:t>
      </w:r>
      <w:r>
        <w:rPr>
          <w:rFonts w:hint="default"/>
          <w:spacing w:val="7"/>
          <w:lang w:val="en-IN"/>
        </w:rPr>
        <w:t>8</w:t>
      </w:r>
      <w:r>
        <w:t>.0</w:t>
      </w:r>
    </w:p>
    <w:p>
      <w:pPr>
        <w:pStyle w:val="5"/>
        <w:tabs>
          <w:tab w:val="left" w:pos="3821"/>
          <w:tab w:val="left" w:pos="4541"/>
        </w:tabs>
        <w:spacing w:before="137"/>
        <w:ind w:left="941"/>
        <w:rPr>
          <w:rFonts w:hint="default"/>
          <w:lang w:val="en-IN"/>
        </w:rPr>
      </w:pPr>
      <w:r>
        <w:t>Front</w:t>
      </w:r>
      <w:r>
        <w:rPr>
          <w:spacing w:val="-1"/>
        </w:rPr>
        <w:t xml:space="preserve"> </w:t>
      </w:r>
      <w:r>
        <w:t>End</w:t>
      </w:r>
      <w:r>
        <w:tab/>
      </w:r>
      <w:r>
        <w:t>-</w:t>
      </w:r>
      <w:r>
        <w:tab/>
      </w:r>
      <w:r>
        <w:t>HTML,CSS</w:t>
      </w:r>
      <w:r>
        <w:rPr>
          <w:rFonts w:hint="default"/>
          <w:lang w:val="en-IN"/>
        </w:rPr>
        <w:t>,BootStrap.</w:t>
      </w:r>
    </w:p>
    <w:p>
      <w:pPr>
        <w:pStyle w:val="5"/>
        <w:tabs>
          <w:tab w:val="left" w:pos="3821"/>
          <w:tab w:val="left" w:pos="4541"/>
        </w:tabs>
        <w:spacing w:before="137"/>
        <w:ind w:left="941"/>
      </w:pPr>
      <w:r>
        <w:t>Scripts</w:t>
      </w:r>
      <w:r>
        <w:tab/>
      </w:r>
      <w:r>
        <w:t>-</w:t>
      </w:r>
      <w:r>
        <w:tab/>
      </w:r>
      <w:r>
        <w:t>JavaScript</w:t>
      </w:r>
    </w:p>
    <w:p>
      <w:pPr>
        <w:pStyle w:val="5"/>
        <w:tabs>
          <w:tab w:val="left" w:pos="3821"/>
          <w:tab w:val="left" w:pos="4541"/>
        </w:tabs>
        <w:spacing w:before="141"/>
        <w:ind w:left="941"/>
      </w:pPr>
      <w:r>
        <w:t>Server</w:t>
      </w:r>
      <w:r>
        <w:rPr>
          <w:spacing w:val="-1"/>
        </w:rPr>
        <w:t xml:space="preserve"> </w:t>
      </w:r>
      <w:r>
        <w:t>side</w:t>
      </w:r>
      <w:r>
        <w:rPr>
          <w:spacing w:val="-3"/>
        </w:rPr>
        <w:t xml:space="preserve"> </w:t>
      </w:r>
      <w:r>
        <w:t>Script</w:t>
      </w:r>
      <w:r>
        <w:tab/>
      </w:r>
      <w:r>
        <w:t>-</w:t>
      </w:r>
      <w:r>
        <w:tab/>
      </w:r>
      <w:r>
        <w:t>Java Server</w:t>
      </w:r>
      <w:r>
        <w:rPr>
          <w:spacing w:val="4"/>
        </w:rPr>
        <w:t xml:space="preserve"> </w:t>
      </w:r>
      <w:r>
        <w:t>Pages</w:t>
      </w:r>
    </w:p>
    <w:p>
      <w:pPr>
        <w:pStyle w:val="5"/>
        <w:tabs>
          <w:tab w:val="left" w:pos="3821"/>
          <w:tab w:val="left" w:pos="4541"/>
        </w:tabs>
        <w:spacing w:before="138"/>
        <w:ind w:left="941"/>
      </w:pPr>
      <w:r>
        <w:t>Database</w:t>
      </w:r>
      <w:r>
        <w:tab/>
      </w:r>
      <w:r>
        <w:t>-</w:t>
      </w:r>
      <w:r>
        <w:tab/>
      </w:r>
      <w:r>
        <w:t>MySQL</w:t>
      </w:r>
    </w:p>
    <w:p>
      <w:pPr>
        <w:spacing w:after="0"/>
        <w:sectPr>
          <w:footerReference r:id="rId9" w:type="default"/>
          <w:pgSz w:w="12240" w:h="15840"/>
          <w:pgMar w:top="1200" w:right="1140" w:bottom="1200" w:left="1220" w:header="0" w:footer="1008" w:gutter="0"/>
          <w:pgNumType w:fmt="decimal" w:start="1"/>
        </w:sectPr>
      </w:pPr>
    </w:p>
    <w:p>
      <w:pPr>
        <w:pStyle w:val="11"/>
        <w:numPr>
          <w:ilvl w:val="1"/>
          <w:numId w:val="2"/>
        </w:numPr>
        <w:tabs>
          <w:tab w:val="left" w:pos="643"/>
        </w:tabs>
        <w:spacing w:before="75" w:after="0" w:line="240" w:lineRule="auto"/>
        <w:ind w:left="642" w:right="0" w:hanging="423"/>
        <w:jc w:val="both"/>
        <w:rPr>
          <w:b/>
          <w:color w:val="252525"/>
          <w:sz w:val="28"/>
        </w:rPr>
      </w:pPr>
      <w:r>
        <w:rPr>
          <w:b/>
          <w:color w:val="252525"/>
          <w:sz w:val="24"/>
        </w:rPr>
        <w:t>Feasibility</w:t>
      </w:r>
      <w:r>
        <w:rPr>
          <w:b/>
          <w:color w:val="252525"/>
          <w:spacing w:val="1"/>
          <w:sz w:val="24"/>
        </w:rPr>
        <w:t xml:space="preserve"> </w:t>
      </w:r>
      <w:r>
        <w:rPr>
          <w:b/>
          <w:color w:val="252525"/>
          <w:sz w:val="24"/>
        </w:rPr>
        <w:t>study</w:t>
      </w:r>
    </w:p>
    <w:p>
      <w:pPr>
        <w:pStyle w:val="5"/>
        <w:spacing w:before="152" w:line="360" w:lineRule="auto"/>
        <w:ind w:right="304" w:firstLine="720"/>
        <w:jc w:val="both"/>
      </w:pPr>
      <w: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pStyle w:val="5"/>
        <w:spacing w:before="4"/>
        <w:jc w:val="both"/>
      </w:pPr>
      <w:r>
        <w:t>Three key considerations involved in the feasibility analysis are</w:t>
      </w:r>
    </w:p>
    <w:p>
      <w:pPr>
        <w:pStyle w:val="11"/>
        <w:numPr>
          <w:ilvl w:val="2"/>
          <w:numId w:val="2"/>
        </w:numPr>
        <w:tabs>
          <w:tab w:val="left" w:pos="940"/>
          <w:tab w:val="left" w:pos="941"/>
        </w:tabs>
        <w:spacing w:before="139" w:after="0" w:line="240" w:lineRule="auto"/>
        <w:ind w:left="941" w:right="0" w:hanging="361"/>
        <w:jc w:val="left"/>
        <w:rPr>
          <w:sz w:val="24"/>
        </w:rPr>
      </w:pPr>
      <w:r>
        <w:rPr>
          <w:sz w:val="24"/>
        </w:rPr>
        <w:t>Economic</w:t>
      </w:r>
      <w:r>
        <w:rPr>
          <w:spacing w:val="-12"/>
          <w:sz w:val="24"/>
        </w:rPr>
        <w:t xml:space="preserve"> </w:t>
      </w:r>
      <w:r>
        <w:rPr>
          <w:sz w:val="24"/>
        </w:rPr>
        <w:t>feasibility</w:t>
      </w:r>
    </w:p>
    <w:p>
      <w:pPr>
        <w:pStyle w:val="11"/>
        <w:numPr>
          <w:ilvl w:val="2"/>
          <w:numId w:val="2"/>
        </w:numPr>
        <w:tabs>
          <w:tab w:val="left" w:pos="940"/>
          <w:tab w:val="left" w:pos="941"/>
        </w:tabs>
        <w:spacing w:before="138" w:after="0" w:line="240" w:lineRule="auto"/>
        <w:ind w:left="941" w:right="0" w:hanging="361"/>
        <w:jc w:val="left"/>
        <w:rPr>
          <w:sz w:val="24"/>
        </w:rPr>
      </w:pPr>
      <w:r>
        <w:rPr>
          <w:sz w:val="24"/>
        </w:rPr>
        <w:t>Technical</w:t>
      </w:r>
      <w:r>
        <w:rPr>
          <w:spacing w:val="-9"/>
          <w:sz w:val="24"/>
        </w:rPr>
        <w:t xml:space="preserve"> </w:t>
      </w:r>
      <w:r>
        <w:rPr>
          <w:sz w:val="24"/>
        </w:rPr>
        <w:t>feasibility</w:t>
      </w:r>
    </w:p>
    <w:p>
      <w:pPr>
        <w:pStyle w:val="11"/>
        <w:numPr>
          <w:ilvl w:val="2"/>
          <w:numId w:val="2"/>
        </w:numPr>
        <w:tabs>
          <w:tab w:val="left" w:pos="940"/>
          <w:tab w:val="left" w:pos="941"/>
        </w:tabs>
        <w:spacing w:before="138" w:after="0" w:line="240" w:lineRule="auto"/>
        <w:ind w:left="941" w:right="0" w:hanging="361"/>
        <w:jc w:val="left"/>
        <w:rPr>
          <w:sz w:val="24"/>
        </w:rPr>
      </w:pPr>
      <w:r>
        <w:rPr>
          <w:sz w:val="24"/>
        </w:rPr>
        <w:t>Social</w:t>
      </w:r>
      <w:r>
        <w:rPr>
          <w:spacing w:val="-4"/>
          <w:sz w:val="24"/>
        </w:rPr>
        <w:t xml:space="preserve"> </w:t>
      </w:r>
      <w:r>
        <w:rPr>
          <w:sz w:val="24"/>
        </w:rPr>
        <w:t>feasibility</w:t>
      </w:r>
    </w:p>
    <w:p>
      <w:pPr>
        <w:pStyle w:val="3"/>
        <w:numPr>
          <w:ilvl w:val="2"/>
          <w:numId w:val="4"/>
        </w:numPr>
        <w:tabs>
          <w:tab w:val="left" w:pos="940"/>
          <w:tab w:val="left" w:pos="941"/>
        </w:tabs>
        <w:spacing w:before="136" w:after="0" w:line="240" w:lineRule="auto"/>
        <w:ind w:left="941" w:right="0" w:hanging="721"/>
        <w:jc w:val="left"/>
      </w:pPr>
      <w:r>
        <w:t>Economic Feasibility</w:t>
      </w:r>
    </w:p>
    <w:p>
      <w:pPr>
        <w:pStyle w:val="5"/>
        <w:spacing w:before="138" w:line="360" w:lineRule="auto"/>
        <w:ind w:right="309" w:firstLine="720"/>
        <w:jc w:val="both"/>
      </w:pPr>
      <w: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pPr>
        <w:pStyle w:val="5"/>
        <w:spacing w:line="360" w:lineRule="auto"/>
        <w:ind w:right="299" w:firstLine="720"/>
        <w:jc w:val="both"/>
      </w:pPr>
      <w:r>
        <w:t xml:space="preserve">This </w:t>
      </w:r>
      <w:r>
        <w:rPr>
          <w:rFonts w:hint="default"/>
          <w:lang w:val="en-IN"/>
        </w:rPr>
        <w:t>Traffic Sudharo</w:t>
      </w:r>
      <w:r>
        <w:t xml:space="preserve"> </w:t>
      </w:r>
      <w:r>
        <w:rPr>
          <w:spacing w:val="-3"/>
        </w:rPr>
        <w:t xml:space="preserve">is </w:t>
      </w:r>
      <w:r>
        <w:t xml:space="preserve">also developed by considering the economic feasibility while developing. Here the software used </w:t>
      </w:r>
      <w:r>
        <w:rPr>
          <w:spacing w:val="-5"/>
        </w:rPr>
        <w:t xml:space="preserve">is </w:t>
      </w:r>
      <w:r>
        <w:t xml:space="preserve">freely available open source software. Moreover, the number of </w:t>
      </w:r>
      <w:r>
        <w:rPr>
          <w:spacing w:val="-3"/>
        </w:rPr>
        <w:t xml:space="preserve">man </w:t>
      </w:r>
      <w:r>
        <w:t xml:space="preserve">hours </w:t>
      </w:r>
      <w:r>
        <w:rPr>
          <w:spacing w:val="-5"/>
        </w:rPr>
        <w:t xml:space="preserve">is </w:t>
      </w:r>
      <w:r>
        <w:t xml:space="preserve">calculated to complete the project with minimal cost. If the number of hours </w:t>
      </w:r>
      <w:r>
        <w:rPr>
          <w:spacing w:val="-3"/>
        </w:rPr>
        <w:t xml:space="preserve">is less </w:t>
      </w:r>
      <w:r>
        <w:t xml:space="preserve">the cost will </w:t>
      </w:r>
      <w:r>
        <w:rPr>
          <w:spacing w:val="-3"/>
        </w:rPr>
        <w:t>be</w:t>
      </w:r>
      <w:r>
        <w:rPr>
          <w:spacing w:val="14"/>
        </w:rPr>
        <w:t xml:space="preserve"> </w:t>
      </w:r>
      <w:r>
        <w:t>reduced.</w:t>
      </w:r>
    </w:p>
    <w:p>
      <w:pPr>
        <w:pStyle w:val="3"/>
        <w:numPr>
          <w:ilvl w:val="2"/>
          <w:numId w:val="4"/>
        </w:numPr>
        <w:tabs>
          <w:tab w:val="left" w:pos="941"/>
        </w:tabs>
        <w:spacing w:before="5" w:after="0" w:line="240" w:lineRule="auto"/>
        <w:ind w:left="941" w:right="0" w:hanging="721"/>
        <w:jc w:val="both"/>
      </w:pPr>
      <w:r>
        <w:t>Technical</w:t>
      </w:r>
      <w:r>
        <w:rPr>
          <w:spacing w:val="-4"/>
        </w:rPr>
        <w:t xml:space="preserve"> </w:t>
      </w:r>
      <w:r>
        <w:t>Feasibility</w:t>
      </w:r>
    </w:p>
    <w:p>
      <w:pPr>
        <w:pStyle w:val="5"/>
        <w:spacing w:before="132" w:line="360" w:lineRule="auto"/>
        <w:ind w:right="301" w:firstLine="720"/>
        <w:jc w:val="both"/>
        <w:rPr>
          <w:sz w:val="22"/>
        </w:rPr>
      </w:pPr>
      <w:r>
        <w:t xml:space="preserve">This examination </w:t>
      </w:r>
      <w:r>
        <w:rPr>
          <w:spacing w:val="-3"/>
        </w:rPr>
        <w:t xml:space="preserve">is </w:t>
      </w:r>
      <w:r>
        <w:t xml:space="preserve">completed to check the specialized achievability, that </w:t>
      </w:r>
      <w:r>
        <w:rPr>
          <w:spacing w:val="-5"/>
        </w:rPr>
        <w:t xml:space="preserve">is, </w:t>
      </w:r>
      <w:r>
        <w:t xml:space="preserve">the specialized prerequisites </w:t>
      </w:r>
      <w:r>
        <w:rPr>
          <w:spacing w:val="4"/>
        </w:rPr>
        <w:t xml:space="preserve">of </w:t>
      </w:r>
      <w:r>
        <w:t xml:space="preserve">the framework. Any framework created </w:t>
      </w:r>
      <w:r>
        <w:rPr>
          <w:spacing w:val="-4"/>
        </w:rPr>
        <w:t xml:space="preserve">must </w:t>
      </w:r>
      <w:r>
        <w:t xml:space="preserve">not have an extreme interest on the accessible specialized assets. This will prompt </w:t>
      </w:r>
      <w:r>
        <w:rPr>
          <w:spacing w:val="-3"/>
        </w:rPr>
        <w:t xml:space="preserve">levels </w:t>
      </w:r>
      <w:r>
        <w:t xml:space="preserve">of popularity on the accessible specialized assets. </w:t>
      </w:r>
      <w:r>
        <w:rPr>
          <w:spacing w:val="-3"/>
        </w:rPr>
        <w:t xml:space="preserve">This </w:t>
      </w:r>
      <w:r>
        <w:t xml:space="preserve">will prompt </w:t>
      </w:r>
      <w:r>
        <w:rPr>
          <w:spacing w:val="-3"/>
        </w:rPr>
        <w:t xml:space="preserve">levels </w:t>
      </w:r>
      <w:r>
        <w:rPr>
          <w:spacing w:val="4"/>
        </w:rPr>
        <w:t xml:space="preserve">of </w:t>
      </w:r>
      <w:r>
        <w:t xml:space="preserve">popularity being put on the customer. The created framework </w:t>
      </w:r>
      <w:r>
        <w:rPr>
          <w:spacing w:val="-4"/>
        </w:rPr>
        <w:t xml:space="preserve">must </w:t>
      </w:r>
      <w:r>
        <w:t xml:space="preserve">have prerequisite, as just negligible or </w:t>
      </w:r>
      <w:r>
        <w:rPr>
          <w:spacing w:val="-3"/>
        </w:rPr>
        <w:t xml:space="preserve">invalid </w:t>
      </w:r>
      <w:r>
        <w:t>changes are required for actualizing this</w:t>
      </w:r>
      <w:r>
        <w:rPr>
          <w:spacing w:val="8"/>
        </w:rPr>
        <w:t xml:space="preserve"> </w:t>
      </w:r>
      <w:r>
        <w:t>framework</w:t>
      </w:r>
      <w:r>
        <w:rPr>
          <w:sz w:val="22"/>
        </w:rPr>
        <w:t>.</w:t>
      </w:r>
    </w:p>
    <w:p>
      <w:pPr>
        <w:spacing w:before="7" w:line="360" w:lineRule="auto"/>
        <w:ind w:left="220" w:right="299" w:firstLine="720"/>
        <w:jc w:val="both"/>
        <w:rPr>
          <w:sz w:val="22"/>
        </w:rPr>
      </w:pPr>
      <w:r>
        <w:rPr>
          <w:sz w:val="22"/>
        </w:rPr>
        <w:t xml:space="preserve">The </w:t>
      </w:r>
      <w:r>
        <w:rPr>
          <w:rFonts w:hint="default"/>
          <w:lang w:val="en-IN"/>
        </w:rPr>
        <w:t>Traffic Sudharo</w:t>
      </w:r>
      <w:r>
        <w:rPr>
          <w:sz w:val="22"/>
        </w:rPr>
        <w:t xml:space="preserve"> is developed by considering the technical feasibility. That is all the prerequisites are analyzed and it is developed. The prerequisites are considered based on the number of users, their usage of interest and their user-friendliness after the usage. This </w:t>
      </w:r>
      <w:r>
        <w:rPr>
          <w:rFonts w:hint="default"/>
          <w:sz w:val="22"/>
          <w:lang w:val="en-IN"/>
        </w:rPr>
        <w:t xml:space="preserve">Application </w:t>
      </w:r>
      <w:r>
        <w:rPr>
          <w:sz w:val="22"/>
        </w:rPr>
        <w:t xml:space="preserve"> is developed in a user friendly manner.</w:t>
      </w:r>
    </w:p>
    <w:p>
      <w:pPr>
        <w:spacing w:after="0" w:line="360" w:lineRule="auto"/>
        <w:jc w:val="both"/>
        <w:rPr>
          <w:sz w:val="22"/>
        </w:rPr>
        <w:sectPr>
          <w:footerReference r:id="rId10" w:type="default"/>
          <w:pgSz w:w="12240" w:h="15840"/>
          <w:pgMar w:top="1200" w:right="1140" w:bottom="1200" w:left="1220" w:header="0" w:footer="1008" w:gutter="0"/>
          <w:pgNumType w:fmt="decimal"/>
        </w:sectPr>
      </w:pPr>
    </w:p>
    <w:p>
      <w:pPr>
        <w:pStyle w:val="3"/>
        <w:numPr>
          <w:ilvl w:val="2"/>
          <w:numId w:val="4"/>
        </w:numPr>
        <w:tabs>
          <w:tab w:val="left" w:pos="941"/>
        </w:tabs>
        <w:spacing w:before="74" w:after="0" w:line="240" w:lineRule="auto"/>
        <w:ind w:left="941" w:right="0" w:hanging="721"/>
        <w:jc w:val="both"/>
      </w:pPr>
      <w:r>
        <w:t>Social</w:t>
      </w:r>
      <w:r>
        <w:rPr>
          <w:spacing w:val="-3"/>
        </w:rPr>
        <w:t xml:space="preserve"> </w:t>
      </w:r>
      <w:r>
        <w:t>Feasibility</w:t>
      </w:r>
    </w:p>
    <w:p>
      <w:pPr>
        <w:pStyle w:val="5"/>
        <w:spacing w:before="132" w:line="360" w:lineRule="auto"/>
        <w:ind w:right="296" w:firstLine="720"/>
        <w:jc w:val="both"/>
      </w:pPr>
      <w:r>
        <w:t xml:space="preserve">The aspect of study </w:t>
      </w:r>
      <w:r>
        <w:rPr>
          <w:spacing w:val="-3"/>
        </w:rPr>
        <w:t xml:space="preserve">is </w:t>
      </w:r>
      <w:r>
        <w:rPr>
          <w:spacing w:val="2"/>
        </w:rPr>
        <w:t xml:space="preserve">to </w:t>
      </w:r>
      <w:r>
        <w:t xml:space="preserve">check the level </w:t>
      </w:r>
      <w:r>
        <w:rPr>
          <w:spacing w:val="4"/>
        </w:rPr>
        <w:t xml:space="preserve">of </w:t>
      </w:r>
      <w:r>
        <w:t xml:space="preserve">acceptance of the system by the user. This includes the process of training the user to use the system efficiently. The user </w:t>
      </w:r>
      <w:r>
        <w:rPr>
          <w:spacing w:val="-4"/>
        </w:rPr>
        <w:t xml:space="preserve">must </w:t>
      </w:r>
      <w:r>
        <w:t xml:space="preserve">not feel threatened by the system, instead </w:t>
      </w:r>
      <w:r>
        <w:rPr>
          <w:spacing w:val="-3"/>
        </w:rPr>
        <w:t xml:space="preserve">must </w:t>
      </w:r>
      <w:r>
        <w:t xml:space="preserve">accept </w:t>
      </w:r>
      <w:r>
        <w:rPr>
          <w:spacing w:val="-5"/>
        </w:rPr>
        <w:t xml:space="preserve">it </w:t>
      </w:r>
      <w:r>
        <w:t xml:space="preserve">as a necessity. The level </w:t>
      </w:r>
      <w:r>
        <w:rPr>
          <w:spacing w:val="4"/>
        </w:rPr>
        <w:t xml:space="preserve">of </w:t>
      </w:r>
      <w:r>
        <w:t xml:space="preserve">acceptance by the users solely depends on the methods that are employed </w:t>
      </w:r>
      <w:r>
        <w:rPr>
          <w:spacing w:val="2"/>
        </w:rPr>
        <w:t xml:space="preserve">to </w:t>
      </w:r>
      <w:r>
        <w:t xml:space="preserve">educate the user about the system and to </w:t>
      </w:r>
      <w:r>
        <w:rPr>
          <w:spacing w:val="-3"/>
        </w:rPr>
        <w:t xml:space="preserve">make </w:t>
      </w:r>
      <w:r>
        <w:t xml:space="preserve">him familiar with it. </w:t>
      </w:r>
      <w:r>
        <w:rPr>
          <w:spacing w:val="-4"/>
        </w:rPr>
        <w:t xml:space="preserve">His </w:t>
      </w:r>
      <w:r>
        <w:t xml:space="preserve">level of confidence </w:t>
      </w:r>
      <w:r>
        <w:rPr>
          <w:spacing w:val="-4"/>
        </w:rPr>
        <w:t xml:space="preserve">must </w:t>
      </w:r>
      <w:r>
        <w:rPr>
          <w:spacing w:val="-3"/>
        </w:rPr>
        <w:t xml:space="preserve">be </w:t>
      </w:r>
      <w:r>
        <w:t xml:space="preserve">raised so </w:t>
      </w:r>
      <w:r>
        <w:rPr>
          <w:spacing w:val="2"/>
        </w:rPr>
        <w:t xml:space="preserve">that </w:t>
      </w:r>
      <w:r>
        <w:rPr>
          <w:spacing w:val="-3"/>
        </w:rPr>
        <w:t xml:space="preserve">he is also  </w:t>
      </w:r>
      <w:r>
        <w:t xml:space="preserve">able to make some constructive criticism, which </w:t>
      </w:r>
      <w:r>
        <w:rPr>
          <w:spacing w:val="-3"/>
        </w:rPr>
        <w:t xml:space="preserve">is </w:t>
      </w:r>
      <w:r>
        <w:t xml:space="preserve">welcomed, as </w:t>
      </w:r>
      <w:r>
        <w:rPr>
          <w:spacing w:val="-3"/>
        </w:rPr>
        <w:t xml:space="preserve">he is </w:t>
      </w:r>
      <w:r>
        <w:t>the final user of the</w:t>
      </w:r>
      <w:r>
        <w:rPr>
          <w:spacing w:val="8"/>
        </w:rPr>
        <w:t xml:space="preserve"> </w:t>
      </w:r>
      <w:r>
        <w:t>system.</w:t>
      </w:r>
    </w:p>
    <w:p>
      <w:pPr>
        <w:pStyle w:val="5"/>
        <w:spacing w:before="3" w:line="360" w:lineRule="auto"/>
        <w:ind w:right="296" w:firstLine="720"/>
        <w:jc w:val="both"/>
      </w:pPr>
      <w:r>
        <w:t xml:space="preserve">This </w:t>
      </w:r>
      <w:r>
        <w:rPr>
          <w:rFonts w:hint="default"/>
          <w:lang w:val="en-IN"/>
        </w:rPr>
        <w:t>Applications</w:t>
      </w:r>
      <w:r>
        <w:t xml:space="preserve"> follows the methodology of social feasibility analysis. Once the user starts using the </w:t>
      </w:r>
      <w:r>
        <w:rPr>
          <w:rFonts w:hint="default"/>
          <w:lang w:val="en-IN"/>
        </w:rPr>
        <w:t>Traffic Sudharo</w:t>
      </w:r>
      <w:r>
        <w:t xml:space="preserve"> </w:t>
      </w:r>
      <w:r>
        <w:rPr>
          <w:rFonts w:hint="default"/>
          <w:lang w:val="en-IN"/>
        </w:rPr>
        <w:t>Application</w:t>
      </w:r>
      <w:r>
        <w:t xml:space="preserve">, they start to </w:t>
      </w:r>
      <w:r>
        <w:rPr>
          <w:spacing w:val="-4"/>
        </w:rPr>
        <w:t xml:space="preserve">find </w:t>
      </w:r>
      <w:r>
        <w:t xml:space="preserve">that the system </w:t>
      </w:r>
      <w:r>
        <w:rPr>
          <w:spacing w:val="-3"/>
        </w:rPr>
        <w:t xml:space="preserve">is </w:t>
      </w:r>
      <w:r>
        <w:t xml:space="preserve">the </w:t>
      </w:r>
      <w:r>
        <w:rPr>
          <w:spacing w:val="-3"/>
        </w:rPr>
        <w:t xml:space="preserve">most </w:t>
      </w:r>
      <w:r>
        <w:t xml:space="preserve">helpful  one for them. The way they feel while using the system, the quality </w:t>
      </w:r>
      <w:r>
        <w:rPr>
          <w:spacing w:val="4"/>
        </w:rPr>
        <w:t xml:space="preserve">of </w:t>
      </w:r>
      <w:r>
        <w:t xml:space="preserve">information provided </w:t>
      </w:r>
      <w:r>
        <w:rPr>
          <w:spacing w:val="-3"/>
        </w:rPr>
        <w:t xml:space="preserve">in </w:t>
      </w:r>
      <w:r>
        <w:t xml:space="preserve">the system are considered and based on that the system </w:t>
      </w:r>
      <w:r>
        <w:rPr>
          <w:spacing w:val="-3"/>
        </w:rPr>
        <w:t>is</w:t>
      </w:r>
      <w:r>
        <w:rPr>
          <w:spacing w:val="-9"/>
        </w:rPr>
        <w:t xml:space="preserve"> </w:t>
      </w:r>
      <w:r>
        <w:t>developed</w:t>
      </w:r>
    </w:p>
    <w:p>
      <w:pPr>
        <w:pStyle w:val="5"/>
        <w:spacing w:before="3" w:line="360" w:lineRule="auto"/>
        <w:ind w:right="296" w:firstLine="720"/>
        <w:jc w:val="both"/>
        <w:sectPr>
          <w:pgSz w:w="12240" w:h="15840"/>
          <w:pgMar w:top="1200" w:right="1140" w:bottom="1200" w:left="1220" w:header="0" w:footer="1008" w:gutter="0"/>
          <w:pgNumType w:fmt="decimal"/>
        </w:sectPr>
      </w:pPr>
    </w:p>
    <w:p>
      <w:pPr>
        <w:pStyle w:val="2"/>
        <w:spacing w:line="480" w:lineRule="auto"/>
        <w:ind w:left="0" w:leftChars="0" w:right="3828" w:firstLine="3782" w:firstLineChars="1350"/>
        <w:jc w:val="both"/>
      </w:pPr>
      <w:r>
        <w:t>CHAPTER-III</w:t>
      </w:r>
    </w:p>
    <w:p>
      <w:pPr>
        <w:pStyle w:val="2"/>
        <w:spacing w:line="480" w:lineRule="auto"/>
        <w:ind w:left="0" w:leftChars="0" w:right="3828" w:firstLine="1821" w:firstLineChars="650"/>
        <w:jc w:val="both"/>
      </w:pPr>
      <w:r>
        <w:rPr>
          <w:rFonts w:hint="default"/>
          <w:lang w:val="en-IN"/>
        </w:rPr>
        <w:t xml:space="preserve">           </w:t>
      </w:r>
      <w:r>
        <w:t>SYSTEM DESIGN</w:t>
      </w:r>
    </w:p>
    <w:p>
      <w:pPr>
        <w:pStyle w:val="5"/>
        <w:spacing w:line="360" w:lineRule="auto"/>
        <w:ind w:left="0" w:leftChars="0" w:right="312" w:firstLine="420" w:firstLineChars="0"/>
        <w:jc w:val="both"/>
        <w:rPr>
          <w:rFonts w:hint="default"/>
          <w:lang w:val="en-IN"/>
        </w:rPr>
      </w:pPr>
      <w:r>
        <w:t xml:space="preserve">The </w:t>
      </w:r>
      <w:r>
        <w:rPr>
          <w:rFonts w:hint="default"/>
          <w:lang w:val="en-IN"/>
        </w:rPr>
        <w:t xml:space="preserve">Traffic Sudharo </w:t>
      </w:r>
      <w:r>
        <w:t xml:space="preserve">is designed (or) developed for the help of </w:t>
      </w:r>
      <w:r>
        <w:rPr>
          <w:rFonts w:hint="default"/>
          <w:lang w:val="en-IN"/>
        </w:rPr>
        <w:t>Citizens of the County(Users) and Higher Offices(Police)</w:t>
      </w:r>
      <w:r>
        <w:t>, to know about all the details</w:t>
      </w:r>
      <w:r>
        <w:rPr>
          <w:rFonts w:hint="default"/>
          <w:lang w:val="en-IN"/>
        </w:rPr>
        <w:t xml:space="preserve"> of Traffic Violations</w:t>
      </w:r>
      <w:r>
        <w:t>, related to</w:t>
      </w:r>
      <w:r>
        <w:rPr>
          <w:rFonts w:hint="default"/>
          <w:lang w:val="en-IN"/>
        </w:rPr>
        <w:t xml:space="preserve"> Traffic Development </w:t>
      </w:r>
      <w:r>
        <w:t>this is designed in java platform</w:t>
      </w:r>
      <w:r>
        <w:rPr>
          <w:rFonts w:hint="default"/>
          <w:lang w:val="en-IN"/>
        </w:rPr>
        <w:t>.</w:t>
      </w:r>
    </w:p>
    <w:p>
      <w:pPr>
        <w:pStyle w:val="5"/>
        <w:spacing w:line="360" w:lineRule="auto"/>
        <w:ind w:left="0" w:leftChars="0" w:right="312" w:firstLine="0" w:firstLineChars="0"/>
        <w:jc w:val="both"/>
        <w:rPr>
          <w:b/>
          <w:bCs/>
        </w:rPr>
      </w:pPr>
      <w:r>
        <w:rPr>
          <w:rFonts w:hint="default"/>
          <w:b/>
          <w:bCs/>
          <w:lang w:val="en-IN"/>
        </w:rPr>
        <w:t xml:space="preserve">3.1  </w:t>
      </w:r>
      <w:r>
        <w:rPr>
          <w:b/>
          <w:bCs/>
        </w:rPr>
        <w:t>Module Description</w:t>
      </w:r>
    </w:p>
    <w:p>
      <w:pPr>
        <w:pStyle w:val="3"/>
        <w:numPr>
          <w:ilvl w:val="0"/>
          <w:numId w:val="0"/>
        </w:numPr>
        <w:tabs>
          <w:tab w:val="left" w:pos="764"/>
        </w:tabs>
        <w:spacing w:before="0" w:after="0" w:line="360" w:lineRule="auto"/>
        <w:ind w:right="0" w:rightChars="0"/>
        <w:jc w:val="both"/>
      </w:pPr>
      <w:r>
        <w:rPr>
          <w:rFonts w:hint="default"/>
          <w:b w:val="0"/>
          <w:bCs w:val="0"/>
          <w:lang w:val="en-IN"/>
        </w:rPr>
        <w:tab/>
      </w:r>
      <w:r>
        <w:rPr>
          <w:b w:val="0"/>
          <w:bCs w:val="0"/>
        </w:rPr>
        <w:t>The T</w:t>
      </w:r>
      <w:r>
        <w:rPr>
          <w:rFonts w:hint="default"/>
          <w:b w:val="0"/>
          <w:bCs w:val="0"/>
          <w:lang w:val="en-IN"/>
        </w:rPr>
        <w:t>raffic</w:t>
      </w:r>
      <w:r>
        <w:rPr>
          <w:b w:val="0"/>
          <w:bCs w:val="0"/>
        </w:rPr>
        <w:t xml:space="preserve"> S</w:t>
      </w:r>
      <w:r>
        <w:rPr>
          <w:rFonts w:hint="default"/>
          <w:b w:val="0"/>
          <w:bCs w:val="0"/>
          <w:lang w:val="en-IN"/>
        </w:rPr>
        <w:t>udharo</w:t>
      </w:r>
      <w:r>
        <w:rPr>
          <w:b w:val="0"/>
          <w:bCs w:val="0"/>
        </w:rPr>
        <w:t xml:space="preserve"> Project is created for</w:t>
      </w:r>
      <w:r>
        <w:rPr>
          <w:rFonts w:hint="default"/>
          <w:b w:val="0"/>
          <w:bCs w:val="0"/>
          <w:lang w:val="en-IN"/>
        </w:rPr>
        <w:t xml:space="preserve"> </w:t>
      </w:r>
      <w:r>
        <w:rPr>
          <w:b w:val="0"/>
          <w:bCs w:val="0"/>
        </w:rPr>
        <w:t>the purposes</w:t>
      </w:r>
      <w:r>
        <w:rPr>
          <w:rFonts w:hint="default"/>
          <w:b w:val="0"/>
          <w:bCs w:val="0"/>
          <w:lang w:val="en-IN"/>
        </w:rPr>
        <w:t xml:space="preserve"> </w:t>
      </w:r>
      <w:r>
        <w:rPr>
          <w:b w:val="0"/>
          <w:bCs w:val="0"/>
        </w:rPr>
        <w:t>of helping</w:t>
      </w:r>
      <w:r>
        <w:rPr>
          <w:rFonts w:hint="default"/>
          <w:b w:val="0"/>
          <w:bCs w:val="0"/>
          <w:lang w:val="en-IN"/>
        </w:rPr>
        <w:t xml:space="preserve"> </w:t>
      </w:r>
      <w:r>
        <w:rPr>
          <w:b w:val="0"/>
          <w:bCs w:val="0"/>
        </w:rPr>
        <w:t>Government in traffic department. This project is consists of different modules they are</w:t>
      </w:r>
    </w:p>
    <w:p>
      <w:pPr>
        <w:pStyle w:val="4"/>
        <w:numPr>
          <w:ilvl w:val="0"/>
          <w:numId w:val="0"/>
        </w:numPr>
        <w:tabs>
          <w:tab w:val="left" w:pos="1362"/>
        </w:tabs>
        <w:spacing w:before="0" w:after="0" w:line="360" w:lineRule="auto"/>
        <w:ind w:right="0" w:rightChars="0"/>
        <w:jc w:val="left"/>
      </w:pPr>
      <w:r>
        <w:rPr>
          <w:rFonts w:hint="default"/>
          <w:lang w:val="en-IN"/>
        </w:rPr>
        <w:t xml:space="preserve">3.1.1 </w:t>
      </w:r>
      <w:r>
        <w:t>User</w:t>
      </w:r>
      <w:r>
        <w:rPr>
          <w:spacing w:val="-5"/>
        </w:rPr>
        <w:t xml:space="preserve"> </w:t>
      </w:r>
      <w:r>
        <w:t>Module</w:t>
      </w:r>
    </w:p>
    <w:p>
      <w:pPr>
        <w:pStyle w:val="4"/>
        <w:numPr>
          <w:ilvl w:val="0"/>
          <w:numId w:val="0"/>
        </w:numPr>
        <w:tabs>
          <w:tab w:val="left" w:pos="1362"/>
        </w:tabs>
        <w:spacing w:before="0" w:after="0" w:line="360" w:lineRule="auto"/>
        <w:ind w:right="0" w:rightChars="0"/>
        <w:jc w:val="both"/>
        <w:rPr>
          <w:b w:val="0"/>
          <w:bCs w:val="0"/>
        </w:rPr>
      </w:pPr>
      <w:r>
        <w:rPr>
          <w:rFonts w:hint="default"/>
          <w:b w:val="0"/>
          <w:bCs w:val="0"/>
          <w:lang w:val="en-IN"/>
        </w:rPr>
        <w:tab/>
      </w:r>
      <w:r>
        <w:rPr>
          <w:b w:val="0"/>
          <w:bCs w:val="0"/>
        </w:rPr>
        <w:t>As a user it is not a mandatory to register even if you are not a registered user you can post issue, for this what you have to do is whenever you saw any traffic violation you can take the picture and select the option from the violation type and click the post button, if you posted successfully posted you will get a message (i.e. violation created success). That issues will goes to admin if the issues is clear like (vehicle number, type of violation and so, on) the admin will accept your request, then you will get notification and rewards points (Note: reward points will get only registered users).</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Post Issue: </w:t>
      </w:r>
      <w:r>
        <w:rPr>
          <w:rFonts w:hint="default"/>
          <w:b w:val="0"/>
          <w:bCs w:val="0"/>
          <w:lang w:val="en-IN"/>
        </w:rPr>
        <w:t xml:space="preserve">When ever the user wants to post an Issue(Viloation Issue), click on these Post Issue Button,consists of Capture Violated Picture,  Select Offence type, date, time, Location after Entering all the  Information correctly, then he/She/Anyone can post an Issue. </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Save Issue: </w:t>
      </w:r>
      <w:r>
        <w:rPr>
          <w:rFonts w:hint="default"/>
          <w:b w:val="0"/>
          <w:bCs w:val="0"/>
          <w:lang w:val="en-IN"/>
        </w:rPr>
        <w:t>Some times the User will be  busy, he/She unable to Post Issue at the time of Violation happened. So we are making  one facility to that type of Users to post that corresponding Violated issue later, when ever he will get free time. How means, he can post Issue by Saving the Violated picture into the Traffic Sudharo Gallery Offline mode. Later on when ever he/she want to post an Issue he/she can post easily, these functionality is manily   to make my Application as user friendly.</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View Issues: </w:t>
      </w:r>
      <w:r>
        <w:rPr>
          <w:rFonts w:hint="default"/>
          <w:b w:val="0"/>
          <w:bCs w:val="0"/>
          <w:lang w:val="en-IN"/>
        </w:rPr>
        <w:t>The User wants to see, how many Issues He/She posted, then he/She will click on View Issues button, there they can see All Previous Post Issues Information.</w:t>
      </w:r>
    </w:p>
    <w:p>
      <w:pPr>
        <w:pStyle w:val="4"/>
        <w:numPr>
          <w:ilvl w:val="0"/>
          <w:numId w:val="0"/>
        </w:numPr>
        <w:tabs>
          <w:tab w:val="left" w:pos="1362"/>
        </w:tabs>
        <w:spacing w:before="0" w:after="0" w:line="360" w:lineRule="auto"/>
        <w:ind w:right="0" w:rightChars="0"/>
        <w:jc w:val="both"/>
        <w:rPr>
          <w:rFonts w:hint="default"/>
          <w:b w:val="0"/>
          <w:bCs w:val="0"/>
          <w:lang w:val="en-IN"/>
        </w:rPr>
      </w:pP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Notifications:</w:t>
      </w:r>
      <w:r>
        <w:rPr>
          <w:rFonts w:hint="default"/>
          <w:b w:val="0"/>
          <w:bCs w:val="0"/>
          <w:lang w:val="en-IN"/>
        </w:rPr>
        <w:t>After Post the Issue, the Admin will verify that post, whether that posted issue is correct or not, then all the Information is Correct then, he will send a notification, in the sam way your request is Accepted otherwiese Rejected like that message will send by the admin, so when ever the user wants to check his/her Notifications they will know that she/he posted Issue is Rejected or Accepted.</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lang w:val="en-IN"/>
        </w:rPr>
        <w:t xml:space="preserve">Reward Points: </w:t>
      </w:r>
      <w:r>
        <w:rPr>
          <w:rFonts w:hint="default"/>
          <w:b w:val="0"/>
          <w:bCs w:val="0"/>
          <w:lang w:val="en-IN"/>
        </w:rPr>
        <w:t xml:space="preserve">After the post Accepted by the Admin, he will add some reward points to User Wallet, by using that Reward points,the User can spend the money in amazon, flipcart,swiggy, zomato etc… </w:t>
      </w:r>
    </w:p>
    <w:p>
      <w:pPr>
        <w:rPr>
          <w:rFonts w:hint="default"/>
          <w:lang w:val="en-IN"/>
        </w:rPr>
      </w:pPr>
    </w:p>
    <w:p>
      <w:pPr>
        <w:pStyle w:val="4"/>
        <w:numPr>
          <w:ilvl w:val="0"/>
          <w:numId w:val="0"/>
        </w:numPr>
        <w:tabs>
          <w:tab w:val="left" w:pos="1362"/>
        </w:tabs>
        <w:spacing w:before="0" w:after="0" w:line="360" w:lineRule="auto"/>
        <w:ind w:right="0" w:rightChars="0"/>
        <w:jc w:val="both"/>
        <w:rPr>
          <w:b/>
          <w:bCs/>
        </w:rPr>
      </w:pPr>
      <w:r>
        <w:rPr>
          <w:rFonts w:hint="default"/>
          <w:b/>
          <w:bCs/>
          <w:lang w:val="en-IN"/>
        </w:rPr>
        <w:t xml:space="preserve">3.1.2 </w:t>
      </w:r>
      <w:r>
        <w:rPr>
          <w:b/>
          <w:bCs/>
        </w:rPr>
        <w:t>Admin</w:t>
      </w:r>
      <w:r>
        <w:rPr>
          <w:b/>
          <w:bCs/>
          <w:spacing w:val="-7"/>
        </w:rPr>
        <w:t xml:space="preserve"> </w:t>
      </w:r>
      <w:r>
        <w:rPr>
          <w:b/>
          <w:bCs/>
        </w:rPr>
        <w:t>Module</w:t>
      </w:r>
    </w:p>
    <w:p>
      <w:pPr>
        <w:pStyle w:val="4"/>
        <w:numPr>
          <w:ilvl w:val="0"/>
          <w:numId w:val="0"/>
        </w:numPr>
        <w:tabs>
          <w:tab w:val="left" w:pos="1362"/>
        </w:tabs>
        <w:spacing w:before="0" w:after="0" w:line="360" w:lineRule="auto"/>
        <w:ind w:right="0" w:rightChars="0"/>
        <w:jc w:val="both"/>
        <w:rPr>
          <w:b w:val="0"/>
          <w:bCs w:val="0"/>
        </w:rPr>
      </w:pPr>
      <w:r>
        <w:rPr>
          <w:b w:val="0"/>
          <w:bCs w:val="0"/>
        </w:rPr>
        <w:t xml:space="preserve">The admin module has been managed by the traffic department officials, for using that they has login </w:t>
      </w:r>
      <w:r>
        <w:rPr>
          <w:b w:val="0"/>
          <w:bCs w:val="0"/>
          <w:spacing w:val="-3"/>
        </w:rPr>
        <w:t xml:space="preserve">first </w:t>
      </w:r>
      <w:r>
        <w:rPr>
          <w:b w:val="0"/>
          <w:bCs w:val="0"/>
        </w:rPr>
        <w:t xml:space="preserve">then they can include all the updated traffic rules </w:t>
      </w:r>
      <w:r>
        <w:rPr>
          <w:b w:val="0"/>
          <w:bCs w:val="0"/>
          <w:spacing w:val="-3"/>
        </w:rPr>
        <w:t xml:space="preserve">in </w:t>
      </w:r>
      <w:r>
        <w:rPr>
          <w:b w:val="0"/>
          <w:bCs w:val="0"/>
        </w:rPr>
        <w:t xml:space="preserve">the server as per there government orders. </w:t>
      </w:r>
      <w:r>
        <w:rPr>
          <w:b w:val="0"/>
          <w:bCs w:val="0"/>
          <w:spacing w:val="-3"/>
        </w:rPr>
        <w:t xml:space="preserve">Admin </w:t>
      </w:r>
      <w:r>
        <w:rPr>
          <w:b w:val="0"/>
          <w:bCs w:val="0"/>
        </w:rPr>
        <w:t xml:space="preserve">will get all the requests from the user end then you should </w:t>
      </w:r>
      <w:r>
        <w:rPr>
          <w:b w:val="0"/>
          <w:bCs w:val="0"/>
          <w:spacing w:val="-3"/>
        </w:rPr>
        <w:t xml:space="preserve">find </w:t>
      </w:r>
      <w:r>
        <w:rPr>
          <w:b w:val="0"/>
          <w:bCs w:val="0"/>
        </w:rPr>
        <w:t xml:space="preserve">the correct violation with clear </w:t>
      </w:r>
      <w:r>
        <w:rPr>
          <w:b w:val="0"/>
          <w:bCs w:val="0"/>
          <w:spacing w:val="-3"/>
        </w:rPr>
        <w:t xml:space="preserve">image </w:t>
      </w:r>
      <w:r>
        <w:rPr>
          <w:b w:val="0"/>
          <w:bCs w:val="0"/>
        </w:rPr>
        <w:t xml:space="preserve">of that vehicle number board, main point </w:t>
      </w:r>
      <w:r>
        <w:rPr>
          <w:b w:val="0"/>
          <w:bCs w:val="0"/>
          <w:spacing w:val="-5"/>
        </w:rPr>
        <w:t xml:space="preserve">is </w:t>
      </w:r>
      <w:r>
        <w:rPr>
          <w:b w:val="0"/>
          <w:bCs w:val="0"/>
        </w:rPr>
        <w:t xml:space="preserve">admin will check the </w:t>
      </w:r>
      <w:r>
        <w:rPr>
          <w:b w:val="0"/>
          <w:bCs w:val="0"/>
          <w:spacing w:val="-3"/>
        </w:rPr>
        <w:t xml:space="preserve">first </w:t>
      </w:r>
      <w:r>
        <w:rPr>
          <w:b w:val="0"/>
          <w:bCs w:val="0"/>
        </w:rPr>
        <w:t xml:space="preserve">request </w:t>
      </w:r>
      <w:r>
        <w:rPr>
          <w:b w:val="0"/>
          <w:bCs w:val="0"/>
          <w:spacing w:val="-3"/>
        </w:rPr>
        <w:t xml:space="preserve">if </w:t>
      </w:r>
      <w:r>
        <w:rPr>
          <w:b w:val="0"/>
          <w:bCs w:val="0"/>
        </w:rPr>
        <w:t xml:space="preserve">there </w:t>
      </w:r>
      <w:r>
        <w:rPr>
          <w:b w:val="0"/>
          <w:bCs w:val="0"/>
          <w:spacing w:val="-5"/>
        </w:rPr>
        <w:t xml:space="preserve">is </w:t>
      </w:r>
      <w:r>
        <w:rPr>
          <w:b w:val="0"/>
          <w:bCs w:val="0"/>
        </w:rPr>
        <w:t xml:space="preserve">multiple request for the same issues, remaining will </w:t>
      </w:r>
      <w:r>
        <w:rPr>
          <w:b w:val="0"/>
          <w:bCs w:val="0"/>
          <w:spacing w:val="-3"/>
        </w:rPr>
        <w:t xml:space="preserve">be </w:t>
      </w:r>
      <w:r>
        <w:rPr>
          <w:b w:val="0"/>
          <w:bCs w:val="0"/>
        </w:rPr>
        <w:t xml:space="preserve">cancelled. He/she should tell the user </w:t>
      </w:r>
      <w:r>
        <w:rPr>
          <w:b w:val="0"/>
          <w:bCs w:val="0"/>
          <w:spacing w:val="-3"/>
        </w:rPr>
        <w:t xml:space="preserve">is </w:t>
      </w:r>
      <w:r>
        <w:rPr>
          <w:b w:val="0"/>
          <w:bCs w:val="0"/>
        </w:rPr>
        <w:t xml:space="preserve">request </w:t>
      </w:r>
      <w:r>
        <w:rPr>
          <w:b w:val="0"/>
          <w:bCs w:val="0"/>
          <w:spacing w:val="-3"/>
        </w:rPr>
        <w:t xml:space="preserve">is </w:t>
      </w:r>
      <w:r>
        <w:rPr>
          <w:b w:val="0"/>
          <w:bCs w:val="0"/>
        </w:rPr>
        <w:t>accepted are rejected through the notification</w:t>
      </w:r>
      <w:r>
        <w:rPr>
          <w:b w:val="0"/>
          <w:bCs w:val="0"/>
          <w:spacing w:val="-6"/>
        </w:rPr>
        <w:t xml:space="preserve"> </w:t>
      </w:r>
      <w:r>
        <w:rPr>
          <w:b w:val="0"/>
          <w:bCs w:val="0"/>
        </w:rPr>
        <w:t>module.</w:t>
      </w:r>
    </w:p>
    <w:p>
      <w:pPr>
        <w:pStyle w:val="4"/>
        <w:numPr>
          <w:ilvl w:val="0"/>
          <w:numId w:val="0"/>
        </w:numPr>
        <w:tabs>
          <w:tab w:val="left" w:pos="1362"/>
        </w:tabs>
        <w:spacing w:before="0" w:after="0" w:line="360" w:lineRule="auto"/>
        <w:ind w:right="0" w:rightChars="0"/>
        <w:jc w:val="both"/>
        <w:rPr>
          <w:rFonts w:hint="default"/>
          <w:b w:val="0"/>
          <w:bCs w:val="0"/>
          <w:i w:val="0"/>
          <w:iCs w:val="0"/>
          <w:lang w:val="en-IN"/>
        </w:rPr>
      </w:pPr>
      <w:r>
        <w:rPr>
          <w:rFonts w:hint="default"/>
          <w:b/>
          <w:bCs/>
          <w:lang w:val="en-IN"/>
        </w:rPr>
        <w:t xml:space="preserve">View Issues: </w:t>
      </w:r>
      <w:r>
        <w:rPr>
          <w:rFonts w:hint="default"/>
          <w:b w:val="0"/>
          <w:bCs w:val="0"/>
          <w:i w:val="0"/>
          <w:iCs w:val="0"/>
          <w:lang w:val="en-IN"/>
        </w:rPr>
        <w:t xml:space="preserve">After Successful login by the Admin with his/her provided Login  Credentials, the Admin wants  to see how many Issues are came, then he/she will click on View Issues Button, there the Admin can find  Information related to  Posted Issues, Consists of  Name, Date, Time, Violation(Offence) Type, Location etc…   </w:t>
      </w:r>
    </w:p>
    <w:p>
      <w:pPr>
        <w:pStyle w:val="4"/>
        <w:numPr>
          <w:ilvl w:val="0"/>
          <w:numId w:val="0"/>
        </w:numPr>
        <w:tabs>
          <w:tab w:val="left" w:pos="1362"/>
        </w:tabs>
        <w:spacing w:before="0" w:after="0" w:line="360" w:lineRule="auto"/>
        <w:ind w:right="0" w:rightChars="0"/>
        <w:jc w:val="both"/>
        <w:rPr>
          <w:rFonts w:hint="default"/>
          <w:b w:val="0"/>
          <w:bCs w:val="0"/>
          <w:lang w:val="en-IN"/>
        </w:rPr>
      </w:pPr>
      <w:r>
        <w:rPr>
          <w:rFonts w:hint="default"/>
          <w:b/>
          <w:bCs/>
          <w:i w:val="0"/>
          <w:iCs w:val="0"/>
          <w:lang w:val="en-IN"/>
        </w:rPr>
        <w:t xml:space="preserve">Notifications: </w:t>
      </w:r>
      <w:r>
        <w:rPr>
          <w:rFonts w:hint="default"/>
          <w:b w:val="0"/>
          <w:bCs w:val="0"/>
          <w:lang w:val="en-IN"/>
        </w:rPr>
        <w:t>After Viewing the Issues from the  Users, the Admin will verify that posted Issues, whether that posted issues are correct or not, then all the Information is Correct that means, first Admin will concentrate more on the Violated type and the Number Plate of the Vehicle. Whether the Vehicle Number and the Offence Type are Visible Clearly in the posted Image or not will check. Admin will find the Genuine Infromation from the User Posted Issues, then definitely Admin will send notification to the corresponding posted User, will get Notification like these…. your Posted Issue  is Accepted and at the same time the Traffic rules Violated Person will get fine based on Offence type,  following  the Government Orders the admin will send one message to Violated Pesrson like these pay the fine because of these Issue.  Whether the Posted Issue, Offence type and Vehicle Number Plate will be not clear then the corresponding user will get the Notifiaction like these, your Posted Issue is Rejected.</w:t>
      </w:r>
    </w:p>
    <w:p>
      <w:pPr>
        <w:pStyle w:val="4"/>
        <w:numPr>
          <w:ilvl w:val="0"/>
          <w:numId w:val="0"/>
        </w:numPr>
        <w:tabs>
          <w:tab w:val="left" w:pos="1362"/>
        </w:tabs>
        <w:spacing w:before="0" w:after="0" w:line="360" w:lineRule="auto"/>
        <w:ind w:right="0" w:rightChars="0"/>
        <w:jc w:val="both"/>
        <w:rPr>
          <w:rFonts w:hint="default"/>
          <w:b w:val="0"/>
          <w:bCs w:val="0"/>
          <w:lang w:val="en-IN"/>
        </w:rPr>
      </w:pPr>
    </w:p>
    <w:p>
      <w:pPr>
        <w:pStyle w:val="4"/>
        <w:numPr>
          <w:ilvl w:val="0"/>
          <w:numId w:val="0"/>
        </w:numPr>
        <w:tabs>
          <w:tab w:val="left" w:pos="1362"/>
        </w:tabs>
        <w:spacing w:before="0" w:after="0" w:line="360" w:lineRule="auto"/>
        <w:ind w:right="0" w:rightChars="0"/>
        <w:jc w:val="both"/>
        <w:rPr>
          <w:rFonts w:hint="default"/>
          <w:b w:val="0"/>
          <w:bCs w:val="0"/>
          <w:u w:val="none"/>
          <w:lang w:val="en-IN"/>
        </w:rPr>
      </w:pPr>
      <w:r>
        <w:rPr>
          <w:rFonts w:hint="default"/>
          <w:b/>
          <w:bCs/>
          <w:u w:val="none"/>
          <w:lang w:val="en-IN"/>
        </w:rPr>
        <w:t xml:space="preserve">Reward Points: </w:t>
      </w:r>
      <w:r>
        <w:rPr>
          <w:rFonts w:hint="default"/>
          <w:b w:val="0"/>
          <w:bCs w:val="0"/>
          <w:u w:val="none"/>
          <w:lang w:val="en-IN"/>
        </w:rPr>
        <w:t>Admin, after accepting the request from the User, the Admin will send Reward Points based on Issue type user posted. Admin, after rejecting the request from the User , then the corresponding User will not get Reward  Points.</w:t>
      </w: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rPr>
          <w:rFonts w:hint="default"/>
          <w:b w:val="0"/>
          <w:bCs w:val="0"/>
          <w:u w:val="none"/>
          <w:lang w:val="en-IN"/>
        </w:rPr>
      </w:pPr>
    </w:p>
    <w:p>
      <w:pPr>
        <w:pStyle w:val="3"/>
        <w:numPr>
          <w:ilvl w:val="0"/>
          <w:numId w:val="0"/>
        </w:numPr>
        <w:tabs>
          <w:tab w:val="left" w:pos="643"/>
        </w:tabs>
        <w:spacing w:before="8" w:after="0" w:line="240" w:lineRule="auto"/>
        <w:ind w:right="0" w:rightChars="0" w:firstLine="240" w:firstLineChars="100"/>
        <w:jc w:val="both"/>
      </w:pPr>
      <w:r>
        <w:rPr>
          <w:rFonts w:hint="default"/>
          <w:lang w:val="en-IN"/>
        </w:rPr>
        <w:t xml:space="preserve">3.2  </w:t>
      </w:r>
      <w:r>
        <w:t>TABLES</w:t>
      </w:r>
    </w:p>
    <w:p>
      <w:pPr>
        <w:pStyle w:val="5"/>
        <w:spacing w:before="132" w:line="360" w:lineRule="auto"/>
        <w:ind w:right="299" w:firstLine="758"/>
        <w:jc w:val="both"/>
      </w:pPr>
      <w:r>
        <w:t xml:space="preserve">The following tables are created for data storage and for manipulation. The tables are buyer registration table, </w:t>
      </w:r>
      <w:r>
        <w:rPr>
          <w:spacing w:val="-3"/>
        </w:rPr>
        <w:t xml:space="preserve">farmer </w:t>
      </w:r>
      <w:r>
        <w:t xml:space="preserve">registration table, </w:t>
      </w:r>
      <w:r>
        <w:rPr>
          <w:spacing w:val="-3"/>
        </w:rPr>
        <w:t xml:space="preserve">login </w:t>
      </w:r>
      <w:r>
        <w:t xml:space="preserve">table and experts  registration  table. These tables are created </w:t>
      </w:r>
      <w:r>
        <w:rPr>
          <w:spacing w:val="-3"/>
        </w:rPr>
        <w:t xml:space="preserve">in </w:t>
      </w:r>
      <w:r>
        <w:t xml:space="preserve">the backend </w:t>
      </w:r>
      <w:r>
        <w:rPr>
          <w:spacing w:val="2"/>
        </w:rPr>
        <w:t xml:space="preserve">to </w:t>
      </w:r>
      <w:r>
        <w:t>store the data from the front end interface by various users. These tables not only provide the facility of storing the data but also, to manipulate those data for flexible retrieval</w:t>
      </w:r>
      <w:r>
        <w:rPr>
          <w:spacing w:val="1"/>
        </w:rPr>
        <w:t xml:space="preserve"> </w:t>
      </w:r>
      <w:r>
        <w:t>purpose.</w:t>
      </w:r>
    </w:p>
    <w:p>
      <w:pPr>
        <w:pStyle w:val="5"/>
        <w:spacing w:before="132" w:line="360" w:lineRule="auto"/>
        <w:ind w:right="299" w:firstLine="758"/>
        <w:jc w:val="both"/>
      </w:pPr>
    </w:p>
    <w:p>
      <w:pPr>
        <w:pStyle w:val="11"/>
        <w:numPr>
          <w:ilvl w:val="0"/>
          <w:numId w:val="0"/>
        </w:numPr>
        <w:tabs>
          <w:tab w:val="left" w:pos="4622"/>
          <w:tab w:val="left" w:pos="4623"/>
        </w:tabs>
        <w:spacing w:before="0" w:after="0" w:line="240" w:lineRule="auto"/>
        <w:ind w:right="0" w:rightChars="0" w:firstLine="3722" w:firstLineChars="1550"/>
        <w:jc w:val="left"/>
        <w:rPr>
          <w:b/>
          <w:sz w:val="24"/>
        </w:rPr>
      </w:pPr>
      <w:r>
        <w:rPr>
          <w:rFonts w:hint="default"/>
          <w:b/>
          <w:sz w:val="24"/>
          <w:lang w:val="en-IN"/>
        </w:rPr>
        <w:t xml:space="preserve">3.2.1 User </w:t>
      </w:r>
      <w:r>
        <w:rPr>
          <w:b/>
          <w:sz w:val="24"/>
        </w:rPr>
        <w:t>Registration</w:t>
      </w:r>
      <w:r>
        <w:rPr>
          <w:b/>
          <w:spacing w:val="2"/>
          <w:sz w:val="24"/>
        </w:rPr>
        <w:t xml:space="preserve"> </w:t>
      </w:r>
      <w:r>
        <w:rPr>
          <w:b/>
          <w:sz w:val="24"/>
        </w:rPr>
        <w:t>Table</w:t>
      </w:r>
    </w:p>
    <w:p>
      <w:pPr>
        <w:pStyle w:val="11"/>
        <w:numPr>
          <w:ilvl w:val="0"/>
          <w:numId w:val="0"/>
        </w:numPr>
        <w:tabs>
          <w:tab w:val="left" w:pos="4622"/>
          <w:tab w:val="left" w:pos="4623"/>
        </w:tabs>
        <w:spacing w:before="0" w:after="0" w:line="240" w:lineRule="auto"/>
        <w:ind w:right="0" w:rightChars="0" w:firstLine="3722" w:firstLineChars="1550"/>
        <w:jc w:val="left"/>
        <w:rPr>
          <w:b/>
          <w:sz w:val="24"/>
        </w:rPr>
      </w:pPr>
    </w:p>
    <w:p>
      <w:pPr>
        <w:pStyle w:val="5"/>
        <w:spacing w:before="5" w:after="1"/>
        <w:ind w:left="0" w:leftChars="0" w:firstLine="0" w:firstLineChars="0"/>
        <w:rPr>
          <w:b/>
          <w:sz w:val="16"/>
        </w:rPr>
      </w:pPr>
    </w:p>
    <w:tbl>
      <w:tblPr>
        <w:tblStyle w:val="9"/>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06"/>
        <w:gridCol w:w="3006"/>
        <w:gridCol w:w="30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spacing w:line="273" w:lineRule="exact"/>
              <w:ind w:left="783" w:right="779"/>
              <w:rPr>
                <w:b/>
                <w:sz w:val="24"/>
              </w:rPr>
            </w:pPr>
            <w:r>
              <w:rPr>
                <w:b/>
                <w:sz w:val="24"/>
              </w:rPr>
              <w:t>Field Name</w:t>
            </w:r>
          </w:p>
        </w:tc>
        <w:tc>
          <w:tcPr>
            <w:tcW w:w="3006" w:type="dxa"/>
          </w:tcPr>
          <w:p>
            <w:pPr>
              <w:pStyle w:val="10"/>
              <w:spacing w:line="273" w:lineRule="exact"/>
              <w:ind w:left="955"/>
              <w:jc w:val="left"/>
              <w:rPr>
                <w:b/>
                <w:sz w:val="24"/>
              </w:rPr>
            </w:pPr>
            <w:r>
              <w:rPr>
                <w:b/>
                <w:sz w:val="24"/>
              </w:rPr>
              <w:t>Data-Type</w:t>
            </w:r>
          </w:p>
        </w:tc>
        <w:tc>
          <w:tcPr>
            <w:tcW w:w="3011" w:type="dxa"/>
          </w:tcPr>
          <w:p>
            <w:pPr>
              <w:pStyle w:val="10"/>
              <w:spacing w:line="273" w:lineRule="exact"/>
              <w:ind w:left="1273" w:right="1273"/>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spacing w:line="273" w:lineRule="exact"/>
              <w:ind w:left="789" w:right="773"/>
              <w:rPr>
                <w:rFonts w:hint="default"/>
                <w:sz w:val="24"/>
                <w:lang w:val="en-IN"/>
              </w:rPr>
            </w:pPr>
            <w:r>
              <w:rPr>
                <w:rFonts w:hint="default"/>
                <w:sz w:val="24"/>
                <w:lang w:val="en-IN"/>
              </w:rPr>
              <w:t>FNAME</w:t>
            </w:r>
          </w:p>
        </w:tc>
        <w:tc>
          <w:tcPr>
            <w:tcW w:w="3006" w:type="dxa"/>
          </w:tcPr>
          <w:p>
            <w:pPr>
              <w:pStyle w:val="10"/>
              <w:spacing w:line="273" w:lineRule="exact"/>
              <w:ind w:left="989"/>
              <w:jc w:val="left"/>
              <w:rPr>
                <w:rFonts w:hint="default"/>
                <w:sz w:val="24"/>
                <w:lang w:val="en-IN"/>
              </w:rPr>
            </w:pPr>
            <w:r>
              <w:rPr>
                <w:rFonts w:hint="default"/>
                <w:sz w:val="24"/>
                <w:lang w:val="en-IN"/>
              </w:rPr>
              <w:t>VARCHAR</w:t>
            </w:r>
          </w:p>
        </w:tc>
        <w:tc>
          <w:tcPr>
            <w:tcW w:w="3011" w:type="dxa"/>
          </w:tcPr>
          <w:p>
            <w:pPr>
              <w:pStyle w:val="10"/>
              <w:spacing w:line="273" w:lineRule="exact"/>
              <w:ind w:left="1273" w:right="1269"/>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ind w:left="785" w:right="779"/>
              <w:rPr>
                <w:sz w:val="24"/>
              </w:rPr>
            </w:pPr>
            <w:r>
              <w:rPr>
                <w:rFonts w:hint="default"/>
                <w:sz w:val="24"/>
                <w:lang w:val="en-IN"/>
              </w:rPr>
              <w:t>L</w:t>
            </w:r>
            <w:r>
              <w:rPr>
                <w:sz w:val="24"/>
              </w:rPr>
              <w:t>NAME</w:t>
            </w:r>
          </w:p>
        </w:tc>
        <w:tc>
          <w:tcPr>
            <w:tcW w:w="3006" w:type="dxa"/>
          </w:tcPr>
          <w:p>
            <w:pPr>
              <w:pStyle w:val="10"/>
              <w:ind w:left="859" w:firstLine="120" w:firstLineChars="50"/>
              <w:jc w:val="left"/>
              <w:rPr>
                <w:sz w:val="24"/>
              </w:rPr>
            </w:pPr>
            <w:r>
              <w:rPr>
                <w:sz w:val="24"/>
              </w:rPr>
              <w:t>VARCHAR</w:t>
            </w:r>
          </w:p>
        </w:tc>
        <w:tc>
          <w:tcPr>
            <w:tcW w:w="3011" w:type="dxa"/>
          </w:tcPr>
          <w:p>
            <w:pPr>
              <w:pStyle w:val="10"/>
              <w:ind w:left="1273" w:right="1269"/>
              <w:rPr>
                <w:sz w:val="24"/>
              </w:rPr>
            </w:pPr>
            <w:r>
              <w:rPr>
                <w:sz w:val="2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ind w:left="788" w:right="779"/>
              <w:jc w:val="both"/>
              <w:rPr>
                <w:rFonts w:hint="default"/>
                <w:sz w:val="24"/>
                <w:lang w:val="en-IN"/>
              </w:rPr>
            </w:pPr>
            <w:r>
              <w:rPr>
                <w:rFonts w:hint="default"/>
                <w:sz w:val="24"/>
                <w:lang w:val="en-IN"/>
              </w:rPr>
              <w:t xml:space="preserve">    DOB</w:t>
            </w:r>
          </w:p>
        </w:tc>
        <w:tc>
          <w:tcPr>
            <w:tcW w:w="3006" w:type="dxa"/>
          </w:tcPr>
          <w:p>
            <w:pPr>
              <w:pStyle w:val="10"/>
              <w:ind w:left="917"/>
              <w:jc w:val="left"/>
              <w:rPr>
                <w:rFonts w:hint="default"/>
                <w:sz w:val="24"/>
                <w:lang w:val="en-IN"/>
              </w:rPr>
            </w:pPr>
            <w:r>
              <w:rPr>
                <w:rFonts w:hint="default"/>
                <w:sz w:val="24"/>
                <w:lang w:val="en-IN"/>
              </w:rPr>
              <w:t xml:space="preserve">    DATE</w:t>
            </w:r>
          </w:p>
        </w:tc>
        <w:tc>
          <w:tcPr>
            <w:tcW w:w="3011" w:type="dxa"/>
          </w:tcPr>
          <w:p>
            <w:pPr>
              <w:pStyle w:val="10"/>
              <w:ind w:left="1273" w:right="1269"/>
              <w:rPr>
                <w:rFonts w:hint="default"/>
                <w:sz w:val="24"/>
                <w:lang w:val="en-IN"/>
              </w:rPr>
            </w:pPr>
            <w:r>
              <w:rPr>
                <w:rFonts w:hint="default"/>
                <w:sz w:val="24"/>
                <w:lang w:val="en-I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spacing w:line="273" w:lineRule="exact"/>
              <w:ind w:left="785" w:right="779"/>
              <w:rPr>
                <w:sz w:val="24"/>
              </w:rPr>
            </w:pPr>
            <w:r>
              <w:rPr>
                <w:sz w:val="24"/>
              </w:rPr>
              <w:t>MOBILE NO.</w:t>
            </w:r>
          </w:p>
        </w:tc>
        <w:tc>
          <w:tcPr>
            <w:tcW w:w="3006" w:type="dxa"/>
          </w:tcPr>
          <w:p>
            <w:pPr>
              <w:pStyle w:val="10"/>
              <w:spacing w:line="273" w:lineRule="exact"/>
              <w:ind w:left="859" w:firstLine="120" w:firstLineChars="50"/>
              <w:jc w:val="left"/>
              <w:rPr>
                <w:sz w:val="24"/>
              </w:rPr>
            </w:pPr>
            <w:r>
              <w:rPr>
                <w:sz w:val="24"/>
              </w:rPr>
              <w:t>NUMBER</w:t>
            </w:r>
          </w:p>
        </w:tc>
        <w:tc>
          <w:tcPr>
            <w:tcW w:w="3011" w:type="dxa"/>
          </w:tcPr>
          <w:p>
            <w:pPr>
              <w:pStyle w:val="10"/>
              <w:spacing w:line="273" w:lineRule="exact"/>
              <w:ind w:left="1273" w:right="1269"/>
              <w:rPr>
                <w:rFonts w:hint="default"/>
                <w:sz w:val="24"/>
                <w:lang w:val="en-IN"/>
              </w:rPr>
            </w:pPr>
            <w:r>
              <w:rPr>
                <w:rFonts w:hint="default"/>
                <w:sz w:val="24"/>
                <w:lang w:val="en-IN"/>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ind w:left="789" w:right="779"/>
              <w:rPr>
                <w:rFonts w:hint="default"/>
                <w:sz w:val="24"/>
                <w:lang w:val="en-IN"/>
              </w:rPr>
            </w:pPr>
            <w:r>
              <w:rPr>
                <w:rFonts w:hint="default"/>
                <w:sz w:val="24"/>
                <w:lang w:val="en-IN"/>
              </w:rPr>
              <w:t>GENDER</w:t>
            </w:r>
          </w:p>
        </w:tc>
        <w:tc>
          <w:tcPr>
            <w:tcW w:w="3006" w:type="dxa"/>
          </w:tcPr>
          <w:p>
            <w:pPr>
              <w:pStyle w:val="10"/>
              <w:ind w:left="989"/>
              <w:jc w:val="left"/>
              <w:rPr>
                <w:sz w:val="24"/>
              </w:rPr>
            </w:pPr>
            <w:r>
              <w:rPr>
                <w:sz w:val="24"/>
              </w:rPr>
              <w:t>VARCHAR</w:t>
            </w:r>
          </w:p>
        </w:tc>
        <w:tc>
          <w:tcPr>
            <w:tcW w:w="3011" w:type="dxa"/>
          </w:tcPr>
          <w:p>
            <w:pPr>
              <w:pStyle w:val="10"/>
              <w:ind w:left="1273" w:right="1269"/>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786" w:right="779"/>
              <w:rPr>
                <w:rFonts w:hint="default"/>
                <w:sz w:val="24"/>
                <w:lang w:val="en-IN"/>
              </w:rPr>
            </w:pPr>
            <w:r>
              <w:rPr>
                <w:rFonts w:hint="default"/>
                <w:sz w:val="24"/>
                <w:lang w:val="en-IN"/>
              </w:rPr>
              <w:t>EMAIL</w:t>
            </w:r>
          </w:p>
        </w:tc>
        <w:tc>
          <w:tcPr>
            <w:tcW w:w="3006" w:type="dxa"/>
          </w:tcPr>
          <w:p>
            <w:pPr>
              <w:pStyle w:val="10"/>
              <w:ind w:left="859" w:firstLine="120" w:firstLineChars="50"/>
              <w:jc w:val="left"/>
              <w:rPr>
                <w:sz w:val="24"/>
              </w:rPr>
            </w:pPr>
            <w:r>
              <w:rPr>
                <w:sz w:val="24"/>
              </w:rPr>
              <w:t>VARCHAR</w:t>
            </w:r>
          </w:p>
        </w:tc>
        <w:tc>
          <w:tcPr>
            <w:tcW w:w="3011" w:type="dxa"/>
          </w:tcPr>
          <w:p>
            <w:pPr>
              <w:pStyle w:val="10"/>
              <w:ind w:left="1273" w:right="1269"/>
              <w:rPr>
                <w:sz w:val="24"/>
              </w:rPr>
            </w:pPr>
            <w:r>
              <w:rPr>
                <w:sz w:val="24"/>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786" w:right="779"/>
              <w:rPr>
                <w:rFonts w:hint="default"/>
                <w:sz w:val="24"/>
                <w:lang w:val="en-IN"/>
              </w:rPr>
            </w:pPr>
            <w:r>
              <w:rPr>
                <w:rFonts w:hint="default"/>
                <w:sz w:val="24"/>
                <w:lang w:val="en-IN"/>
              </w:rPr>
              <w:t>PASSWORD</w:t>
            </w:r>
          </w:p>
        </w:tc>
        <w:tc>
          <w:tcPr>
            <w:tcW w:w="3006" w:type="dxa"/>
          </w:tcPr>
          <w:p>
            <w:pPr>
              <w:pStyle w:val="10"/>
              <w:ind w:left="859" w:firstLine="120" w:firstLineChars="50"/>
              <w:jc w:val="left"/>
              <w:rPr>
                <w:rFonts w:hint="default"/>
                <w:sz w:val="24"/>
                <w:lang w:val="en-IN"/>
              </w:rPr>
            </w:pPr>
            <w:r>
              <w:rPr>
                <w:rFonts w:hint="default"/>
                <w:sz w:val="24"/>
                <w:lang w:val="en-IN"/>
              </w:rPr>
              <w:t>VARCHAR</w:t>
            </w:r>
          </w:p>
        </w:tc>
        <w:tc>
          <w:tcPr>
            <w:tcW w:w="3011" w:type="dxa"/>
          </w:tcPr>
          <w:p>
            <w:pPr>
              <w:pStyle w:val="10"/>
              <w:ind w:left="1273" w:right="1269"/>
              <w:rPr>
                <w:rFonts w:hint="default"/>
                <w:sz w:val="24"/>
                <w:lang w:val="en-IN"/>
              </w:rPr>
            </w:pPr>
            <w:r>
              <w:rPr>
                <w:rFonts w:hint="default"/>
                <w:sz w:val="24"/>
                <w:lang w:val="en-IN"/>
              </w:rPr>
              <w:t>10</w:t>
            </w:r>
          </w:p>
        </w:tc>
      </w:tr>
    </w:tbl>
    <w:p>
      <w:pPr>
        <w:spacing w:before="0"/>
        <w:ind w:right="562"/>
        <w:jc w:val="both"/>
        <w:rPr>
          <w:rFonts w:hint="default"/>
          <w:b/>
          <w:sz w:val="24"/>
          <w:lang w:val="en-IN"/>
        </w:rPr>
      </w:pPr>
    </w:p>
    <w:p>
      <w:pPr>
        <w:spacing w:before="0"/>
        <w:ind w:left="480" w:right="562" w:firstLine="0"/>
        <w:jc w:val="center"/>
        <w:rPr>
          <w:rFonts w:hint="default"/>
          <w:b/>
          <w:sz w:val="24"/>
          <w:lang w:val="en-IN"/>
        </w:rPr>
      </w:pPr>
    </w:p>
    <w:p>
      <w:pPr>
        <w:spacing w:before="0"/>
        <w:ind w:left="480" w:right="562" w:firstLine="0"/>
        <w:jc w:val="center"/>
        <w:rPr>
          <w:b/>
          <w:sz w:val="24"/>
        </w:rPr>
      </w:pPr>
      <w:r>
        <w:rPr>
          <w:rFonts w:hint="default"/>
          <w:b/>
          <w:sz w:val="24"/>
          <w:lang w:val="en-IN"/>
        </w:rPr>
        <w:t xml:space="preserve">       3.2.2 Admin </w:t>
      </w:r>
      <w:r>
        <w:rPr>
          <w:b/>
          <w:sz w:val="24"/>
        </w:rPr>
        <w:t>Registration Table</w:t>
      </w:r>
    </w:p>
    <w:tbl>
      <w:tblPr>
        <w:tblStyle w:val="9"/>
        <w:tblpPr w:leftFromText="180" w:rightFromText="180" w:vertAnchor="text" w:horzAnchor="page" w:tblpXSpec="center" w:tblpY="580"/>
        <w:tblOverlap w:val="never"/>
        <w:tblW w:w="948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17"/>
        <w:gridCol w:w="4143"/>
        <w:gridCol w:w="27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617" w:type="dxa"/>
          </w:tcPr>
          <w:p>
            <w:pPr>
              <w:pStyle w:val="10"/>
              <w:spacing w:line="270" w:lineRule="exact"/>
              <w:ind w:left="985" w:right="981"/>
              <w:rPr>
                <w:b/>
                <w:sz w:val="24"/>
              </w:rPr>
            </w:pPr>
            <w:r>
              <w:rPr>
                <w:b/>
                <w:sz w:val="24"/>
              </w:rPr>
              <w:t>Field Name</w:t>
            </w:r>
          </w:p>
        </w:tc>
        <w:tc>
          <w:tcPr>
            <w:tcW w:w="4143" w:type="dxa"/>
          </w:tcPr>
          <w:p>
            <w:pPr>
              <w:pStyle w:val="10"/>
              <w:spacing w:line="270" w:lineRule="exact"/>
              <w:ind w:left="1402" w:right="1392"/>
              <w:rPr>
                <w:b/>
                <w:sz w:val="24"/>
              </w:rPr>
            </w:pPr>
            <w:r>
              <w:rPr>
                <w:b/>
                <w:sz w:val="24"/>
              </w:rPr>
              <w:t>Datatype</w:t>
            </w:r>
          </w:p>
        </w:tc>
        <w:tc>
          <w:tcPr>
            <w:tcW w:w="2725" w:type="dxa"/>
          </w:tcPr>
          <w:p>
            <w:pPr>
              <w:pStyle w:val="10"/>
              <w:spacing w:line="270" w:lineRule="exact"/>
              <w:ind w:right="887"/>
              <w:jc w:val="right"/>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617" w:type="dxa"/>
          </w:tcPr>
          <w:p>
            <w:pPr>
              <w:pStyle w:val="10"/>
              <w:spacing w:line="265" w:lineRule="exact"/>
              <w:ind w:left="983" w:right="981"/>
              <w:rPr>
                <w:sz w:val="24"/>
              </w:rPr>
            </w:pPr>
            <w:r>
              <w:rPr>
                <w:rFonts w:hint="default"/>
                <w:sz w:val="24"/>
                <w:lang w:val="en-IN"/>
              </w:rPr>
              <w:t>A</w:t>
            </w:r>
            <w:r>
              <w:rPr>
                <w:sz w:val="24"/>
              </w:rPr>
              <w:t>NAME</w:t>
            </w:r>
          </w:p>
        </w:tc>
        <w:tc>
          <w:tcPr>
            <w:tcW w:w="4143" w:type="dxa"/>
          </w:tcPr>
          <w:p>
            <w:pPr>
              <w:pStyle w:val="10"/>
              <w:spacing w:line="265" w:lineRule="exact"/>
              <w:ind w:left="1401" w:right="1396"/>
              <w:rPr>
                <w:sz w:val="24"/>
              </w:rPr>
            </w:pPr>
            <w:r>
              <w:rPr>
                <w:sz w:val="24"/>
              </w:rPr>
              <w:t>VARCHAR2</w:t>
            </w:r>
          </w:p>
        </w:tc>
        <w:tc>
          <w:tcPr>
            <w:tcW w:w="2725" w:type="dxa"/>
          </w:tcPr>
          <w:p>
            <w:pPr>
              <w:pStyle w:val="10"/>
              <w:spacing w:line="265" w:lineRule="exact"/>
              <w:ind w:left="890" w:right="883"/>
              <w:rPr>
                <w:sz w:val="24"/>
              </w:rPr>
            </w:pPr>
            <w:r>
              <w:rPr>
                <w:sz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jc w:val="center"/>
        </w:trPr>
        <w:tc>
          <w:tcPr>
            <w:tcW w:w="2617" w:type="dxa"/>
          </w:tcPr>
          <w:p>
            <w:pPr>
              <w:pStyle w:val="10"/>
              <w:spacing w:line="270" w:lineRule="exact"/>
              <w:ind w:left="981" w:right="981"/>
              <w:rPr>
                <w:sz w:val="24"/>
              </w:rPr>
            </w:pPr>
            <w:r>
              <w:rPr>
                <w:sz w:val="24"/>
              </w:rPr>
              <w:t>PWD</w:t>
            </w:r>
          </w:p>
        </w:tc>
        <w:tc>
          <w:tcPr>
            <w:tcW w:w="4143" w:type="dxa"/>
          </w:tcPr>
          <w:p>
            <w:pPr>
              <w:pStyle w:val="10"/>
              <w:spacing w:line="270" w:lineRule="exact"/>
              <w:ind w:left="1401" w:right="1396"/>
              <w:rPr>
                <w:sz w:val="24"/>
              </w:rPr>
            </w:pPr>
            <w:r>
              <w:rPr>
                <w:sz w:val="24"/>
              </w:rPr>
              <w:t>VARCHAR2</w:t>
            </w:r>
          </w:p>
        </w:tc>
        <w:tc>
          <w:tcPr>
            <w:tcW w:w="2725" w:type="dxa"/>
          </w:tcPr>
          <w:p>
            <w:pPr>
              <w:pStyle w:val="10"/>
              <w:spacing w:line="270" w:lineRule="exact"/>
              <w:ind w:left="890" w:right="883"/>
              <w:rPr>
                <w:sz w:val="24"/>
              </w:rPr>
            </w:pPr>
            <w:r>
              <w:rPr>
                <w:sz w:val="24"/>
              </w:rPr>
              <w:t>20</w:t>
            </w:r>
          </w:p>
        </w:tc>
      </w:tr>
    </w:tbl>
    <w:p>
      <w:pPr>
        <w:spacing w:after="0"/>
        <w:jc w:val="center"/>
        <w:rPr>
          <w:sz w:val="24"/>
        </w:rPr>
      </w:pPr>
    </w:p>
    <w:p>
      <w:pPr>
        <w:spacing w:after="0"/>
        <w:jc w:val="both"/>
        <w:rPr>
          <w:sz w:val="24"/>
        </w:rPr>
        <w:sectPr>
          <w:pgSz w:w="12240" w:h="15840"/>
          <w:pgMar w:top="1200" w:right="1140" w:bottom="1200" w:left="1220" w:header="0" w:footer="1008" w:gutter="0"/>
          <w:pgNumType w:fmt="decimal"/>
        </w:sectPr>
      </w:pPr>
    </w:p>
    <w:p>
      <w:pPr>
        <w:pStyle w:val="11"/>
        <w:numPr>
          <w:ilvl w:val="0"/>
          <w:numId w:val="0"/>
        </w:numPr>
        <w:tabs>
          <w:tab w:val="left" w:pos="4684"/>
          <w:tab w:val="left" w:pos="4685"/>
        </w:tabs>
        <w:spacing w:before="90" w:after="0" w:line="240" w:lineRule="auto"/>
        <w:ind w:right="0" w:rightChars="0"/>
        <w:jc w:val="center"/>
        <w:rPr>
          <w:b/>
          <w:sz w:val="24"/>
        </w:rPr>
      </w:pPr>
      <w:r>
        <w:rPr>
          <w:rFonts w:hint="default"/>
          <w:b/>
          <w:sz w:val="24"/>
          <w:lang w:val="en-IN"/>
        </w:rPr>
        <w:t xml:space="preserve">3.2.3 User </w:t>
      </w:r>
      <w:r>
        <w:rPr>
          <w:b/>
          <w:sz w:val="24"/>
        </w:rPr>
        <w:t>Login</w:t>
      </w:r>
      <w:r>
        <w:rPr>
          <w:b/>
          <w:spacing w:val="2"/>
          <w:sz w:val="24"/>
        </w:rPr>
        <w:t xml:space="preserve"> </w:t>
      </w:r>
      <w:r>
        <w:rPr>
          <w:b/>
          <w:sz w:val="24"/>
        </w:rPr>
        <w:t>Table</w:t>
      </w:r>
    </w:p>
    <w:p>
      <w:pPr>
        <w:pStyle w:val="5"/>
        <w:rPr>
          <w:b/>
          <w:sz w:val="20"/>
        </w:rPr>
      </w:pPr>
    </w:p>
    <w:p>
      <w:pPr>
        <w:pStyle w:val="5"/>
        <w:rPr>
          <w:b/>
          <w:sz w:val="26"/>
        </w:rPr>
      </w:pPr>
    </w:p>
    <w:tbl>
      <w:tblPr>
        <w:tblStyle w:val="9"/>
        <w:tblW w:w="90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06"/>
        <w:gridCol w:w="3006"/>
        <w:gridCol w:w="30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spacing w:line="273" w:lineRule="exact"/>
              <w:ind w:left="105"/>
              <w:jc w:val="left"/>
              <w:rPr>
                <w:b/>
                <w:sz w:val="24"/>
              </w:rPr>
            </w:pPr>
            <w:r>
              <w:rPr>
                <w:b/>
                <w:sz w:val="24"/>
              </w:rPr>
              <w:t>Field Name</w:t>
            </w:r>
          </w:p>
        </w:tc>
        <w:tc>
          <w:tcPr>
            <w:tcW w:w="3006" w:type="dxa"/>
          </w:tcPr>
          <w:p>
            <w:pPr>
              <w:pStyle w:val="10"/>
              <w:spacing w:line="273" w:lineRule="exact"/>
              <w:ind w:left="105"/>
              <w:jc w:val="left"/>
              <w:rPr>
                <w:b/>
                <w:sz w:val="24"/>
              </w:rPr>
            </w:pPr>
            <w:r>
              <w:rPr>
                <w:b/>
                <w:sz w:val="24"/>
              </w:rPr>
              <w:t>Data-Type</w:t>
            </w:r>
          </w:p>
        </w:tc>
        <w:tc>
          <w:tcPr>
            <w:tcW w:w="3011" w:type="dxa"/>
          </w:tcPr>
          <w:p>
            <w:pPr>
              <w:pStyle w:val="10"/>
              <w:spacing w:line="273" w:lineRule="exact"/>
              <w:ind w:left="105"/>
              <w:jc w:val="left"/>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05" w:leftChars="0" w:right="0" w:rightChars="0"/>
              <w:jc w:val="left"/>
              <w:rPr>
                <w:sz w:val="24"/>
              </w:rPr>
            </w:pPr>
            <w:r>
              <w:rPr>
                <w:sz w:val="24"/>
              </w:rPr>
              <w:t>MOBILE NO.</w:t>
            </w:r>
          </w:p>
        </w:tc>
        <w:tc>
          <w:tcPr>
            <w:tcW w:w="3006" w:type="dxa"/>
            <w:vAlign w:val="top"/>
          </w:tcPr>
          <w:p>
            <w:pPr>
              <w:pStyle w:val="10"/>
              <w:ind w:left="105" w:leftChars="0" w:right="0" w:rightChars="0"/>
              <w:jc w:val="left"/>
              <w:rPr>
                <w:sz w:val="24"/>
              </w:rPr>
            </w:pPr>
            <w:r>
              <w:rPr>
                <w:sz w:val="24"/>
              </w:rPr>
              <w:t>NUMBER</w:t>
            </w:r>
          </w:p>
        </w:tc>
        <w:tc>
          <w:tcPr>
            <w:tcW w:w="3011" w:type="dxa"/>
            <w:vAlign w:val="top"/>
          </w:tcPr>
          <w:p>
            <w:pPr>
              <w:pStyle w:val="10"/>
              <w:ind w:left="105" w:leftChars="0" w:right="0" w:rightChars="0"/>
              <w:jc w:val="left"/>
              <w:rPr>
                <w:sz w:val="24"/>
              </w:rPr>
            </w:pPr>
            <w:r>
              <w:rPr>
                <w:sz w:val="24"/>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105"/>
              <w:jc w:val="left"/>
              <w:rPr>
                <w:sz w:val="24"/>
              </w:rPr>
            </w:pPr>
            <w:r>
              <w:rPr>
                <w:sz w:val="24"/>
              </w:rPr>
              <w:t>PWD</w:t>
            </w:r>
          </w:p>
        </w:tc>
        <w:tc>
          <w:tcPr>
            <w:tcW w:w="3006" w:type="dxa"/>
          </w:tcPr>
          <w:p>
            <w:pPr>
              <w:pStyle w:val="10"/>
              <w:ind w:left="105"/>
              <w:jc w:val="left"/>
              <w:rPr>
                <w:sz w:val="24"/>
              </w:rPr>
            </w:pPr>
            <w:r>
              <w:rPr>
                <w:sz w:val="24"/>
              </w:rPr>
              <w:t>VARCHAR2</w:t>
            </w:r>
          </w:p>
        </w:tc>
        <w:tc>
          <w:tcPr>
            <w:tcW w:w="3011" w:type="dxa"/>
          </w:tcPr>
          <w:p>
            <w:pPr>
              <w:pStyle w:val="10"/>
              <w:ind w:left="105"/>
              <w:jc w:val="left"/>
              <w:rPr>
                <w:sz w:val="24"/>
              </w:rPr>
            </w:pPr>
            <w:r>
              <w:rPr>
                <w:sz w:val="24"/>
              </w:rPr>
              <w:t>30</w:t>
            </w:r>
          </w:p>
        </w:tc>
      </w:tr>
    </w:tbl>
    <w:p>
      <w:pPr>
        <w:pStyle w:val="5"/>
        <w:rPr>
          <w:b/>
          <w:sz w:val="26"/>
        </w:rPr>
      </w:pPr>
    </w:p>
    <w:p>
      <w:pPr>
        <w:spacing w:before="0"/>
        <w:ind w:left="480" w:right="562" w:firstLine="0"/>
        <w:jc w:val="center"/>
        <w:rPr>
          <w:rFonts w:hint="default"/>
          <w:b/>
          <w:sz w:val="24"/>
          <w:lang w:val="en-IN"/>
        </w:rPr>
      </w:pPr>
      <w:r>
        <w:rPr>
          <w:rFonts w:hint="default"/>
          <w:b/>
          <w:sz w:val="24"/>
          <w:lang w:val="en-IN"/>
        </w:rPr>
        <w:t xml:space="preserve">    </w:t>
      </w:r>
    </w:p>
    <w:p>
      <w:pPr>
        <w:spacing w:before="0"/>
        <w:ind w:left="480" w:right="562" w:firstLine="0"/>
        <w:jc w:val="center"/>
        <w:rPr>
          <w:b/>
          <w:sz w:val="24"/>
        </w:rPr>
      </w:pPr>
      <w:r>
        <w:rPr>
          <w:rFonts w:hint="default"/>
          <w:b/>
          <w:sz w:val="24"/>
          <w:lang w:val="en-IN"/>
        </w:rPr>
        <w:t xml:space="preserve">3.2.4 Admin Login </w:t>
      </w:r>
      <w:r>
        <w:rPr>
          <w:b/>
          <w:sz w:val="24"/>
        </w:rPr>
        <w:t>Table</w:t>
      </w:r>
    </w:p>
    <w:p>
      <w:pPr>
        <w:spacing w:before="0"/>
        <w:ind w:left="480" w:right="562" w:firstLine="0"/>
        <w:jc w:val="center"/>
        <w:rPr>
          <w:b/>
          <w:sz w:val="24"/>
        </w:rPr>
      </w:pPr>
    </w:p>
    <w:p>
      <w:pPr>
        <w:spacing w:before="0"/>
        <w:ind w:left="480" w:right="562" w:firstLine="0"/>
        <w:jc w:val="both"/>
        <w:rPr>
          <w:rFonts w:hint="default"/>
          <w:b/>
          <w:sz w:val="24"/>
          <w:lang w:val="en-IN"/>
        </w:rPr>
      </w:pPr>
      <w:r>
        <w:rPr>
          <w:rFonts w:hint="default"/>
          <w:b/>
          <w:sz w:val="24"/>
          <w:lang w:val="en-IN"/>
        </w:rPr>
        <w:t xml:space="preserve"> </w:t>
      </w:r>
    </w:p>
    <w:tbl>
      <w:tblPr>
        <w:tblStyle w:val="9"/>
        <w:tblpPr w:leftFromText="180" w:rightFromText="180" w:vertAnchor="text" w:horzAnchor="page" w:tblpXSpec="center" w:tblpY="357"/>
        <w:tblOverlap w:val="never"/>
        <w:tblW w:w="916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84"/>
        <w:gridCol w:w="4143"/>
        <w:gridCol w:w="22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784" w:type="dxa"/>
          </w:tcPr>
          <w:p>
            <w:pPr>
              <w:pStyle w:val="10"/>
              <w:spacing w:line="270" w:lineRule="exact"/>
              <w:ind w:right="981"/>
              <w:jc w:val="right"/>
              <w:rPr>
                <w:b/>
                <w:sz w:val="24"/>
              </w:rPr>
            </w:pPr>
            <w:r>
              <w:rPr>
                <w:b/>
                <w:sz w:val="24"/>
              </w:rPr>
              <w:t>Field Name</w:t>
            </w:r>
          </w:p>
        </w:tc>
        <w:tc>
          <w:tcPr>
            <w:tcW w:w="4143" w:type="dxa"/>
          </w:tcPr>
          <w:p>
            <w:pPr>
              <w:pStyle w:val="10"/>
              <w:spacing w:line="270" w:lineRule="exact"/>
              <w:ind w:left="1402" w:right="1392"/>
              <w:rPr>
                <w:b/>
                <w:sz w:val="24"/>
              </w:rPr>
            </w:pPr>
            <w:r>
              <w:rPr>
                <w:b/>
                <w:sz w:val="24"/>
              </w:rPr>
              <w:t>Datatype</w:t>
            </w:r>
          </w:p>
        </w:tc>
        <w:tc>
          <w:tcPr>
            <w:tcW w:w="2241" w:type="dxa"/>
          </w:tcPr>
          <w:p>
            <w:pPr>
              <w:pStyle w:val="10"/>
              <w:spacing w:line="270" w:lineRule="exact"/>
              <w:ind w:left="890" w:right="887"/>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jc w:val="center"/>
        </w:trPr>
        <w:tc>
          <w:tcPr>
            <w:tcW w:w="2784" w:type="dxa"/>
          </w:tcPr>
          <w:p>
            <w:pPr>
              <w:pStyle w:val="10"/>
              <w:spacing w:line="265" w:lineRule="exact"/>
              <w:ind w:right="981"/>
              <w:jc w:val="center"/>
              <w:rPr>
                <w:sz w:val="24"/>
              </w:rPr>
            </w:pPr>
            <w:r>
              <w:rPr>
                <w:rFonts w:hint="default"/>
                <w:sz w:val="24"/>
                <w:lang w:val="en-IN"/>
              </w:rPr>
              <w:t xml:space="preserve">       A</w:t>
            </w:r>
            <w:r>
              <w:rPr>
                <w:sz w:val="24"/>
              </w:rPr>
              <w:t>NAME</w:t>
            </w:r>
          </w:p>
        </w:tc>
        <w:tc>
          <w:tcPr>
            <w:tcW w:w="4143" w:type="dxa"/>
          </w:tcPr>
          <w:p>
            <w:pPr>
              <w:pStyle w:val="10"/>
              <w:spacing w:line="265" w:lineRule="exact"/>
              <w:ind w:left="1401" w:right="1396"/>
              <w:rPr>
                <w:sz w:val="24"/>
              </w:rPr>
            </w:pPr>
            <w:r>
              <w:rPr>
                <w:sz w:val="24"/>
              </w:rPr>
              <w:t>VARCHAR2</w:t>
            </w:r>
          </w:p>
        </w:tc>
        <w:tc>
          <w:tcPr>
            <w:tcW w:w="2241" w:type="dxa"/>
          </w:tcPr>
          <w:p>
            <w:pPr>
              <w:pStyle w:val="10"/>
              <w:spacing w:line="265" w:lineRule="exact"/>
              <w:ind w:left="890" w:right="883"/>
              <w:rPr>
                <w:sz w:val="24"/>
              </w:rPr>
            </w:pPr>
            <w:r>
              <w:rPr>
                <w:sz w:val="24"/>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jc w:val="center"/>
        </w:trPr>
        <w:tc>
          <w:tcPr>
            <w:tcW w:w="2784" w:type="dxa"/>
          </w:tcPr>
          <w:p>
            <w:pPr>
              <w:pStyle w:val="10"/>
              <w:spacing w:line="270" w:lineRule="exact"/>
              <w:ind w:left="981" w:right="981"/>
              <w:rPr>
                <w:sz w:val="24"/>
              </w:rPr>
            </w:pPr>
            <w:r>
              <w:rPr>
                <w:sz w:val="24"/>
              </w:rPr>
              <w:t>PWD</w:t>
            </w:r>
          </w:p>
        </w:tc>
        <w:tc>
          <w:tcPr>
            <w:tcW w:w="4143" w:type="dxa"/>
          </w:tcPr>
          <w:p>
            <w:pPr>
              <w:pStyle w:val="10"/>
              <w:spacing w:line="270" w:lineRule="exact"/>
              <w:ind w:left="1401" w:right="1396"/>
              <w:rPr>
                <w:sz w:val="24"/>
              </w:rPr>
            </w:pPr>
            <w:r>
              <w:rPr>
                <w:sz w:val="24"/>
              </w:rPr>
              <w:t>VARCHAR2</w:t>
            </w:r>
          </w:p>
        </w:tc>
        <w:tc>
          <w:tcPr>
            <w:tcW w:w="2241" w:type="dxa"/>
          </w:tcPr>
          <w:p>
            <w:pPr>
              <w:pStyle w:val="10"/>
              <w:spacing w:line="270" w:lineRule="exact"/>
              <w:ind w:left="890" w:right="883"/>
              <w:rPr>
                <w:sz w:val="24"/>
              </w:rPr>
            </w:pPr>
            <w:r>
              <w:rPr>
                <w:sz w:val="24"/>
              </w:rPr>
              <w:t>20</w:t>
            </w:r>
          </w:p>
        </w:tc>
      </w:tr>
    </w:tbl>
    <w:p>
      <w:pPr>
        <w:spacing w:before="90"/>
        <w:ind w:right="0" w:firstLine="3960" w:firstLineChars="1650"/>
        <w:jc w:val="left"/>
        <w:rPr>
          <w:rFonts w:hint="default"/>
          <w:b w:val="0"/>
          <w:bCs/>
          <w:sz w:val="24"/>
          <w:lang w:val="en-IN"/>
        </w:rPr>
      </w:pPr>
    </w:p>
    <w:p>
      <w:pPr>
        <w:spacing w:before="90"/>
        <w:ind w:right="0" w:firstLine="3962" w:firstLineChars="1650"/>
        <w:jc w:val="left"/>
        <w:rPr>
          <w:rFonts w:hint="default"/>
          <w:b/>
          <w:sz w:val="24"/>
          <w:lang w:val="en-IN"/>
        </w:rPr>
      </w:pPr>
    </w:p>
    <w:p>
      <w:pPr>
        <w:spacing w:before="90"/>
        <w:ind w:right="0" w:firstLine="3962" w:firstLineChars="1650"/>
        <w:jc w:val="left"/>
        <w:rPr>
          <w:rFonts w:hint="default"/>
          <w:b/>
          <w:sz w:val="24"/>
          <w:lang w:val="en-IN"/>
        </w:rPr>
      </w:pPr>
    </w:p>
    <w:p>
      <w:pPr>
        <w:spacing w:before="90"/>
        <w:ind w:right="0"/>
        <w:jc w:val="center"/>
        <w:rPr>
          <w:b/>
          <w:sz w:val="20"/>
        </w:rPr>
      </w:pPr>
      <w:r>
        <w:rPr>
          <w:rFonts w:hint="default"/>
          <w:b/>
          <w:sz w:val="24"/>
          <w:lang w:val="en-IN"/>
        </w:rPr>
        <w:t>3.2.5 Post Issue</w:t>
      </w:r>
      <w:r>
        <w:rPr>
          <w:b/>
          <w:sz w:val="24"/>
        </w:rPr>
        <w:t xml:space="preserve"> Table</w:t>
      </w:r>
    </w:p>
    <w:p>
      <w:pPr>
        <w:pStyle w:val="5"/>
        <w:ind w:left="0" w:leftChars="0" w:firstLine="0" w:firstLineChars="0"/>
        <w:rPr>
          <w:b/>
          <w:sz w:val="20"/>
        </w:rPr>
      </w:pPr>
    </w:p>
    <w:p>
      <w:pPr>
        <w:pStyle w:val="5"/>
        <w:spacing w:before="10"/>
        <w:rPr>
          <w:b/>
          <w:sz w:val="16"/>
        </w:rPr>
      </w:pPr>
    </w:p>
    <w:tbl>
      <w:tblPr>
        <w:tblStyle w:val="9"/>
        <w:tblW w:w="90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06"/>
        <w:gridCol w:w="3006"/>
        <w:gridCol w:w="30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tcPr>
          <w:p>
            <w:pPr>
              <w:pStyle w:val="10"/>
              <w:spacing w:line="273" w:lineRule="exact"/>
              <w:ind w:left="110"/>
              <w:jc w:val="left"/>
              <w:rPr>
                <w:b/>
                <w:sz w:val="24"/>
              </w:rPr>
            </w:pPr>
            <w:r>
              <w:rPr>
                <w:b/>
                <w:sz w:val="24"/>
              </w:rPr>
              <w:t>Field Name</w:t>
            </w:r>
          </w:p>
        </w:tc>
        <w:tc>
          <w:tcPr>
            <w:tcW w:w="3006" w:type="dxa"/>
          </w:tcPr>
          <w:p>
            <w:pPr>
              <w:pStyle w:val="10"/>
              <w:spacing w:line="273" w:lineRule="exact"/>
              <w:ind w:left="110"/>
              <w:jc w:val="left"/>
              <w:rPr>
                <w:b/>
                <w:sz w:val="24"/>
              </w:rPr>
            </w:pPr>
            <w:r>
              <w:rPr>
                <w:b/>
                <w:sz w:val="24"/>
              </w:rPr>
              <w:t>Data-Type</w:t>
            </w:r>
          </w:p>
        </w:tc>
        <w:tc>
          <w:tcPr>
            <w:tcW w:w="3011" w:type="dxa"/>
          </w:tcPr>
          <w:p>
            <w:pPr>
              <w:pStyle w:val="10"/>
              <w:spacing w:line="273" w:lineRule="exact"/>
              <w:ind w:left="110"/>
              <w:jc w:val="left"/>
              <w:rPr>
                <w:b/>
                <w:sz w:val="24"/>
              </w:rPr>
            </w:pPr>
            <w:r>
              <w:rPr>
                <w:b/>
                <w:sz w:val="24"/>
              </w:rPr>
              <w:t>Size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vAlign w:val="top"/>
          </w:tcPr>
          <w:p>
            <w:pPr>
              <w:pStyle w:val="10"/>
              <w:ind w:left="110" w:leftChars="0" w:right="0" w:rightChars="0"/>
              <w:jc w:val="left"/>
              <w:rPr>
                <w:sz w:val="24"/>
              </w:rPr>
            </w:pPr>
            <w:r>
              <w:rPr>
                <w:sz w:val="24"/>
              </w:rPr>
              <w:t>IMAGE</w:t>
            </w:r>
          </w:p>
        </w:tc>
        <w:tc>
          <w:tcPr>
            <w:tcW w:w="3006" w:type="dxa"/>
            <w:vAlign w:val="top"/>
          </w:tcPr>
          <w:p>
            <w:pPr>
              <w:pStyle w:val="10"/>
              <w:ind w:left="110" w:leftChars="0" w:right="0" w:rightChars="0"/>
              <w:jc w:val="left"/>
              <w:rPr>
                <w:sz w:val="24"/>
              </w:rPr>
            </w:pPr>
            <w:r>
              <w:rPr>
                <w:color w:val="232729"/>
                <w:sz w:val="24"/>
              </w:rPr>
              <w:t>LONGBLOB NOT NULL</w:t>
            </w:r>
          </w:p>
        </w:tc>
        <w:tc>
          <w:tcPr>
            <w:tcW w:w="3011" w:type="dxa"/>
            <w:vAlign w:val="top"/>
          </w:tcPr>
          <w:p>
            <w:pPr>
              <w:pStyle w:val="10"/>
              <w:ind w:left="110" w:leftChars="0" w:right="0" w:rightChars="0"/>
              <w:jc w:val="left"/>
              <w:rPr>
                <w:sz w:val="24"/>
              </w:rPr>
            </w:pPr>
            <w:r>
              <w:rPr>
                <w:w w:val="99"/>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10" w:leftChars="0" w:right="0" w:rightChars="0"/>
              <w:jc w:val="left"/>
              <w:rPr>
                <w:sz w:val="24"/>
              </w:rPr>
            </w:pPr>
            <w:r>
              <w:rPr>
                <w:sz w:val="24"/>
              </w:rPr>
              <w:t>VIOLATION TYPE</w:t>
            </w:r>
          </w:p>
        </w:tc>
        <w:tc>
          <w:tcPr>
            <w:tcW w:w="3006" w:type="dxa"/>
            <w:vAlign w:val="top"/>
          </w:tcPr>
          <w:p>
            <w:pPr>
              <w:pStyle w:val="10"/>
              <w:ind w:left="110" w:leftChars="0" w:right="0" w:rightChars="0"/>
              <w:jc w:val="left"/>
              <w:rPr>
                <w:sz w:val="24"/>
              </w:rPr>
            </w:pPr>
            <w:r>
              <w:rPr>
                <w:sz w:val="24"/>
              </w:rPr>
              <w:t>VARCHAR</w:t>
            </w:r>
          </w:p>
        </w:tc>
        <w:tc>
          <w:tcPr>
            <w:tcW w:w="3011" w:type="dxa"/>
            <w:vAlign w:val="top"/>
          </w:tcPr>
          <w:p>
            <w:pPr>
              <w:pStyle w:val="10"/>
              <w:ind w:left="110" w:leftChars="0" w:right="0" w:rightChars="0"/>
              <w:jc w:val="left"/>
              <w:rPr>
                <w:sz w:val="24"/>
              </w:rPr>
            </w:pPr>
            <w:r>
              <w:rPr>
                <w:sz w:val="2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DATE</w:t>
            </w:r>
          </w:p>
        </w:tc>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DATE NOT NULL</w:t>
            </w:r>
          </w:p>
        </w:tc>
        <w:tc>
          <w:tcPr>
            <w:tcW w:w="3011"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w w:val="99"/>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3006" w:type="dxa"/>
          </w:tcPr>
          <w:p>
            <w:pPr>
              <w:pStyle w:val="10"/>
              <w:ind w:left="110"/>
              <w:jc w:val="left"/>
              <w:rPr>
                <w:rFonts w:hint="default"/>
                <w:sz w:val="24"/>
                <w:lang w:val="en-IN"/>
              </w:rPr>
            </w:pPr>
            <w:r>
              <w:rPr>
                <w:rFonts w:hint="default"/>
                <w:sz w:val="24"/>
                <w:lang w:val="en-IN"/>
              </w:rPr>
              <w:t>TIME</w:t>
            </w:r>
          </w:p>
        </w:tc>
        <w:tc>
          <w:tcPr>
            <w:tcW w:w="3006" w:type="dxa"/>
          </w:tcPr>
          <w:p>
            <w:pPr>
              <w:pStyle w:val="10"/>
              <w:ind w:left="110"/>
              <w:jc w:val="left"/>
              <w:rPr>
                <w:rFonts w:hint="default"/>
                <w:sz w:val="24"/>
                <w:lang w:val="en-IN"/>
              </w:rPr>
            </w:pPr>
            <w:r>
              <w:rPr>
                <w:rFonts w:hint="default"/>
                <w:sz w:val="24"/>
                <w:lang w:val="en-IN"/>
              </w:rPr>
              <w:t>TIME NOT NULL</w:t>
            </w:r>
          </w:p>
        </w:tc>
        <w:tc>
          <w:tcPr>
            <w:tcW w:w="3011" w:type="dxa"/>
          </w:tcPr>
          <w:p>
            <w:pPr>
              <w:pStyle w:val="10"/>
              <w:ind w:left="110"/>
              <w:jc w:val="left"/>
              <w:rPr>
                <w:rFonts w:hint="default"/>
                <w:sz w:val="24"/>
                <w:lang w:val="en-IN"/>
              </w:rPr>
            </w:pPr>
            <w:r>
              <w:rPr>
                <w:rFonts w:hint="default"/>
                <w:sz w:val="24"/>
                <w:lang w:val="en-I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LOCATION</w:t>
            </w:r>
          </w:p>
        </w:tc>
        <w:tc>
          <w:tcPr>
            <w:tcW w:w="3006"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VARCHAR</w:t>
            </w:r>
          </w:p>
        </w:tc>
        <w:tc>
          <w:tcPr>
            <w:tcW w:w="3011" w:type="dxa"/>
            <w:vAlign w:val="top"/>
          </w:tcPr>
          <w:p>
            <w:pPr>
              <w:pStyle w:val="10"/>
              <w:ind w:left="110" w:leftChars="0" w:right="0" w:rightChars="0"/>
              <w:jc w:val="left"/>
              <w:rPr>
                <w:rFonts w:ascii="Times New Roman" w:hAnsi="Times New Roman" w:eastAsia="Times New Roman" w:cs="Times New Roman"/>
                <w:sz w:val="24"/>
                <w:szCs w:val="22"/>
                <w:lang w:val="en-US" w:eastAsia="en-US" w:bidi="en-US"/>
              </w:rPr>
            </w:pPr>
            <w:r>
              <w:rPr>
                <w:sz w:val="24"/>
              </w:rPr>
              <w:t>50</w:t>
            </w:r>
          </w:p>
        </w:tc>
      </w:tr>
    </w:tbl>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11"/>
        <w:numPr>
          <w:ilvl w:val="0"/>
          <w:numId w:val="0"/>
        </w:numPr>
        <w:tabs>
          <w:tab w:val="left" w:pos="706"/>
        </w:tabs>
        <w:spacing w:before="0" w:after="0" w:line="240" w:lineRule="auto"/>
        <w:ind w:left="219" w:leftChars="0" w:right="0" w:rightChars="0"/>
        <w:jc w:val="left"/>
        <w:rPr>
          <w:rFonts w:hint="default"/>
          <w:b/>
          <w:sz w:val="24"/>
          <w:lang w:val="en-IN"/>
        </w:rPr>
      </w:pPr>
    </w:p>
    <w:p>
      <w:pPr>
        <w:pStyle w:val="11"/>
        <w:numPr>
          <w:ilvl w:val="0"/>
          <w:numId w:val="0"/>
        </w:numPr>
        <w:tabs>
          <w:tab w:val="left" w:pos="706"/>
        </w:tabs>
        <w:spacing w:before="0" w:after="0" w:line="240" w:lineRule="auto"/>
        <w:ind w:left="219" w:leftChars="0" w:right="0" w:rightChars="0"/>
        <w:jc w:val="left"/>
      </w:pPr>
      <w:r>
        <w:rPr>
          <w:rFonts w:hint="default"/>
          <w:b/>
          <w:sz w:val="24"/>
          <w:lang w:val="en-IN"/>
        </w:rPr>
        <w:t xml:space="preserve">3.3 </w:t>
      </w:r>
      <w:r>
        <w:rPr>
          <w:b/>
          <w:sz w:val="24"/>
        </w:rPr>
        <w:t>DATA FLOW</w:t>
      </w:r>
      <w:r>
        <w:rPr>
          <w:b/>
          <w:spacing w:val="2"/>
          <w:sz w:val="24"/>
        </w:rPr>
        <w:t xml:space="preserve"> </w:t>
      </w:r>
      <w:r>
        <w:rPr>
          <w:b/>
          <w:sz w:val="24"/>
        </w:rPr>
        <w:t>DIAGRAMS</w:t>
      </w:r>
    </w:p>
    <w:p>
      <w:pPr>
        <w:pStyle w:val="11"/>
        <w:numPr>
          <w:ilvl w:val="0"/>
          <w:numId w:val="0"/>
        </w:numPr>
        <w:tabs>
          <w:tab w:val="left" w:pos="706"/>
        </w:tabs>
        <w:spacing w:before="0" w:after="0" w:line="360" w:lineRule="auto"/>
        <w:ind w:left="219" w:leftChars="0" w:right="0" w:rightChars="0"/>
        <w:jc w:val="left"/>
        <w:rPr>
          <w:rFonts w:hint="default"/>
          <w:b/>
          <w:sz w:val="24"/>
          <w:lang w:val="en-IN"/>
        </w:rPr>
      </w:pPr>
      <w:r>
        <w:rPr>
          <w:rFonts w:hint="default"/>
          <w:b/>
          <w:sz w:val="24"/>
          <w:lang w:val="en-IN"/>
        </w:rPr>
        <w:tab/>
      </w:r>
    </w:p>
    <w:p>
      <w:pPr>
        <w:pStyle w:val="11"/>
        <w:numPr>
          <w:ilvl w:val="0"/>
          <w:numId w:val="0"/>
        </w:numPr>
        <w:tabs>
          <w:tab w:val="left" w:pos="706"/>
        </w:tabs>
        <w:spacing w:before="0" w:after="0" w:line="360" w:lineRule="auto"/>
        <w:ind w:left="219" w:leftChars="0" w:right="0" w:rightChars="0"/>
        <w:jc w:val="both"/>
      </w:pPr>
      <w:r>
        <w:rPr>
          <w:rFonts w:hint="default"/>
          <w:b/>
          <w:sz w:val="24"/>
          <w:lang w:val="en-IN"/>
        </w:rPr>
        <w:tab/>
      </w:r>
      <w:r>
        <w:t xml:space="preserve">Data </w:t>
      </w:r>
      <w:r>
        <w:rPr>
          <w:spacing w:val="-3"/>
        </w:rPr>
        <w:t xml:space="preserve">flow </w:t>
      </w:r>
      <w:r>
        <w:t xml:space="preserve">diagrams are the diagrams that show the </w:t>
      </w:r>
      <w:r>
        <w:rPr>
          <w:spacing w:val="-3"/>
        </w:rPr>
        <w:t xml:space="preserve">flow </w:t>
      </w:r>
      <w:r>
        <w:t xml:space="preserve">of the system from beginning </w:t>
      </w:r>
      <w:r>
        <w:rPr>
          <w:spacing w:val="2"/>
        </w:rPr>
        <w:t xml:space="preserve">to </w:t>
      </w:r>
      <w:r>
        <w:t xml:space="preserve">end. Different </w:t>
      </w:r>
      <w:r>
        <w:rPr>
          <w:spacing w:val="-3"/>
        </w:rPr>
        <w:t xml:space="preserve">levels </w:t>
      </w:r>
      <w:r>
        <w:rPr>
          <w:spacing w:val="4"/>
        </w:rPr>
        <w:t xml:space="preserve">of </w:t>
      </w:r>
      <w:r>
        <w:t xml:space="preserve">data </w:t>
      </w:r>
      <w:r>
        <w:rPr>
          <w:spacing w:val="-3"/>
        </w:rPr>
        <w:t xml:space="preserve">flow </w:t>
      </w:r>
      <w:r>
        <w:t xml:space="preserve">diagrams show the details of the  system from overall level until the deeper </w:t>
      </w:r>
      <w:r>
        <w:rPr>
          <w:spacing w:val="-3"/>
        </w:rPr>
        <w:t xml:space="preserve">level. </w:t>
      </w:r>
      <w:r>
        <w:t xml:space="preserve">Based on the necessity the user can develop the data </w:t>
      </w:r>
      <w:r>
        <w:rPr>
          <w:spacing w:val="-3"/>
        </w:rPr>
        <w:t xml:space="preserve">flow </w:t>
      </w:r>
      <w:r>
        <w:t>diagrams from 0</w:t>
      </w:r>
      <w:r>
        <w:rPr>
          <w:position w:val="9"/>
          <w:sz w:val="16"/>
        </w:rPr>
        <w:t xml:space="preserve">th </w:t>
      </w:r>
      <w:r>
        <w:rPr>
          <w:spacing w:val="-3"/>
        </w:rPr>
        <w:t xml:space="preserve">level. </w:t>
      </w:r>
      <w:r>
        <w:t xml:space="preserve">Figure 3.3.1 shows the entire </w:t>
      </w:r>
      <w:r>
        <w:rPr>
          <w:spacing w:val="-3"/>
        </w:rPr>
        <w:t xml:space="preserve">flow </w:t>
      </w:r>
      <w:r>
        <w:t xml:space="preserve">of the </w:t>
      </w:r>
      <w:r>
        <w:rPr>
          <w:rFonts w:hint="default"/>
          <w:lang w:val="en-IN"/>
        </w:rPr>
        <w:t>Traffic Sudharo Application</w:t>
      </w:r>
      <w:r>
        <w:t xml:space="preserve"> </w:t>
      </w:r>
      <w:r>
        <w:rPr>
          <w:spacing w:val="-3"/>
        </w:rPr>
        <w:t xml:space="preserve">in </w:t>
      </w:r>
      <w:r>
        <w:t>a single</w:t>
      </w:r>
      <w:r>
        <w:rPr>
          <w:spacing w:val="6"/>
        </w:rPr>
        <w:t xml:space="preserve"> </w:t>
      </w:r>
      <w:r>
        <w:t>diagram.</w:t>
      </w:r>
    </w:p>
    <w:p>
      <w:pPr>
        <w:pStyle w:val="5"/>
        <w:ind w:left="0" w:firstLine="200" w:firstLineChars="100"/>
        <w:rPr>
          <w:b/>
          <w:bCs/>
          <w:sz w:val="20"/>
        </w:rPr>
      </w:pPr>
      <w:r>
        <w:rPr>
          <w:rFonts w:hint="default"/>
          <w:b/>
          <w:bCs/>
          <w:sz w:val="20"/>
          <w:u w:val="single"/>
          <w:lang w:val="en-IN"/>
        </w:rPr>
        <w:t>USER:</w:t>
      </w:r>
    </w:p>
    <w:p>
      <w:pPr>
        <w:pStyle w:val="5"/>
        <w:spacing w:before="6"/>
        <w:ind w:left="0"/>
      </w:pPr>
      <w:r>
        <w:drawing>
          <wp:inline distT="0" distB="0" distL="114300" distR="114300">
            <wp:extent cx="5897245" cy="2696845"/>
            <wp:effectExtent l="0" t="0" r="0" b="0"/>
            <wp:docPr id="89"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ntent Placeholder 2"/>
                    <pic:cNvPicPr>
                      <a:picLocks noChangeAspect="1"/>
                    </pic:cNvPicPr>
                  </pic:nvPicPr>
                  <pic:blipFill>
                    <a:blip r:embed="rId19"/>
                    <a:stretch>
                      <a:fillRect/>
                    </a:stretch>
                  </pic:blipFill>
                  <pic:spPr>
                    <a:xfrm>
                      <a:off x="0" y="0"/>
                      <a:ext cx="5897245" cy="2696845"/>
                    </a:xfrm>
                    <a:prstGeom prst="rect">
                      <a:avLst/>
                    </a:prstGeom>
                    <a:noFill/>
                    <a:ln w="9525">
                      <a:noFill/>
                    </a:ln>
                  </pic:spPr>
                </pic:pic>
              </a:graphicData>
            </a:graphic>
          </wp:inline>
        </w:drawing>
      </w:r>
    </w:p>
    <w:p>
      <w:pPr>
        <w:pStyle w:val="5"/>
        <w:spacing w:before="6"/>
        <w:ind w:left="0" w:firstLine="210" w:firstLineChars="100"/>
        <w:rPr>
          <w:rFonts w:hint="default"/>
          <w:b/>
          <w:bCs/>
          <w:sz w:val="21"/>
          <w:szCs w:val="21"/>
          <w:u w:val="single"/>
          <w:lang w:val="en-IN"/>
        </w:rPr>
      </w:pPr>
      <w:r>
        <w:rPr>
          <w:rFonts w:hint="default"/>
          <w:b/>
          <w:bCs/>
          <w:sz w:val="21"/>
          <w:szCs w:val="21"/>
          <w:u w:val="single"/>
          <w:lang w:val="en-IN"/>
        </w:rPr>
        <w:t>ADMIN:</w:t>
      </w:r>
    </w:p>
    <w:p>
      <w:pPr>
        <w:pStyle w:val="5"/>
        <w:spacing w:before="6"/>
        <w:ind w:left="0"/>
      </w:pPr>
      <w:r>
        <w:drawing>
          <wp:inline distT="0" distB="0" distL="114300" distR="114300">
            <wp:extent cx="6269355" cy="3157220"/>
            <wp:effectExtent l="0" t="0" r="0" b="0"/>
            <wp:docPr id="1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2"/>
                    <pic:cNvPicPr>
                      <a:picLocks noChangeAspect="1"/>
                    </pic:cNvPicPr>
                  </pic:nvPicPr>
                  <pic:blipFill>
                    <a:blip r:embed="rId20"/>
                    <a:stretch>
                      <a:fillRect/>
                    </a:stretch>
                  </pic:blipFill>
                  <pic:spPr>
                    <a:xfrm>
                      <a:off x="0" y="0"/>
                      <a:ext cx="6269355" cy="3157220"/>
                    </a:xfrm>
                    <a:prstGeom prst="rect">
                      <a:avLst/>
                    </a:prstGeom>
                    <a:noFill/>
                    <a:ln>
                      <a:noFill/>
                    </a:ln>
                  </pic:spPr>
                </pic:pic>
              </a:graphicData>
            </a:graphic>
          </wp:inline>
        </w:drawing>
      </w:r>
    </w:p>
    <w:p>
      <w:pPr>
        <w:pStyle w:val="3"/>
        <w:spacing w:before="217"/>
        <w:ind w:left="3245"/>
      </w:pPr>
      <w:r>
        <w:t>Figure 3.3.1 Data Flow Diagram</w:t>
      </w:r>
    </w:p>
    <w:p>
      <w:pPr>
        <w:pStyle w:val="5"/>
        <w:spacing w:before="6"/>
        <w:ind w:left="0"/>
      </w:pPr>
    </w:p>
    <w:p>
      <w:pPr>
        <w:rPr>
          <w:sz w:val="20"/>
        </w:rPr>
      </w:pPr>
    </w:p>
    <w:p>
      <w:pPr>
        <w:rPr>
          <w:sz w:val="20"/>
        </w:rPr>
      </w:pPr>
    </w:p>
    <w:p>
      <w:pPr>
        <w:rPr>
          <w:sz w:val="20"/>
        </w:rPr>
      </w:pPr>
    </w:p>
    <w:p>
      <w:pPr>
        <w:pStyle w:val="11"/>
        <w:numPr>
          <w:ilvl w:val="0"/>
          <w:numId w:val="0"/>
        </w:numPr>
        <w:tabs>
          <w:tab w:val="left" w:pos="643"/>
        </w:tabs>
        <w:spacing w:before="74" w:after="0" w:line="360" w:lineRule="auto"/>
        <w:ind w:right="0" w:rightChars="0"/>
        <w:jc w:val="left"/>
        <w:rPr>
          <w:b/>
          <w:sz w:val="24"/>
        </w:rPr>
      </w:pPr>
      <w:r>
        <w:rPr>
          <w:rFonts w:hint="default"/>
          <w:b/>
          <w:sz w:val="24"/>
          <w:lang w:val="en-IN"/>
        </w:rPr>
        <w:t xml:space="preserve">3.4 </w:t>
      </w:r>
      <w:r>
        <w:rPr>
          <w:b/>
          <w:sz w:val="24"/>
        </w:rPr>
        <w:t>ENTITY RELATIONSHIP</w:t>
      </w:r>
      <w:r>
        <w:rPr>
          <w:b/>
          <w:spacing w:val="-1"/>
          <w:sz w:val="24"/>
        </w:rPr>
        <w:t xml:space="preserve"> </w:t>
      </w:r>
      <w:r>
        <w:rPr>
          <w:b/>
          <w:sz w:val="24"/>
        </w:rPr>
        <w:t>DIAGRAMS</w:t>
      </w:r>
    </w:p>
    <w:p>
      <w:pPr>
        <w:pStyle w:val="11"/>
        <w:numPr>
          <w:ilvl w:val="0"/>
          <w:numId w:val="0"/>
        </w:numPr>
        <w:tabs>
          <w:tab w:val="left" w:pos="643"/>
        </w:tabs>
        <w:spacing w:before="74" w:after="0" w:line="360" w:lineRule="auto"/>
        <w:ind w:right="0" w:rightChars="0"/>
        <w:jc w:val="both"/>
      </w:pPr>
      <w:r>
        <w:rPr>
          <w:rFonts w:hint="default"/>
          <w:b/>
          <w:sz w:val="24"/>
          <w:lang w:val="en-IN"/>
        </w:rPr>
        <w:tab/>
      </w:r>
      <w:r>
        <w:t>An Entity-relationship model(ER model) describes the</w:t>
      </w:r>
      <w:r>
        <w:rPr>
          <w:rFonts w:hint="default"/>
          <w:lang w:val="en-IN"/>
        </w:rPr>
        <w:t xml:space="preserve"> </w:t>
      </w:r>
      <w:r>
        <w:t>structure of a database with the help of a diagram, Which is known as Entity Relationship Diagram(ER Diagram). An ER model is a design or blueprint of a database that can later be implemeted as a database. The main components of ER model are:</w:t>
      </w:r>
    </w:p>
    <w:p>
      <w:pPr>
        <w:pStyle w:val="4"/>
        <w:spacing w:line="360" w:lineRule="auto"/>
        <w:jc w:val="both"/>
      </w:pPr>
    </w:p>
    <w:p>
      <w:pPr>
        <w:pStyle w:val="4"/>
      </w:pPr>
      <w:r>
        <w:t>Entity set and Relationship set.</w:t>
      </w:r>
    </w:p>
    <w:p>
      <w:pPr>
        <w:spacing w:line="360" w:lineRule="auto"/>
      </w:pPr>
      <w:r>
        <w:rPr>
          <w:rFonts w:hint="default"/>
          <w:sz w:val="20"/>
          <w:lang w:val="en-IN"/>
        </w:rPr>
        <w:t xml:space="preserve">           </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rFonts w:hint="default"/>
          <w:sz w:val="20"/>
          <w:u w:val="none"/>
          <w:lang w:val="en-IN"/>
        </w:rPr>
        <w:t xml:space="preserve"> </w:t>
      </w:r>
      <w:r>
        <w:rPr>
          <w:sz w:val="24"/>
        </w:rPr>
        <w:t>Rectangle</w:t>
      </w:r>
      <w:r>
        <w:rPr>
          <w:rFonts w:hint="default"/>
          <w:sz w:val="24"/>
          <w:lang w:val="en-IN"/>
        </w:rPr>
        <w:t xml:space="preserve">      </w:t>
      </w:r>
      <w:r>
        <w:rPr>
          <w:sz w:val="24"/>
        </w:rPr>
        <w:t>: Represents Entity</w:t>
      </w:r>
      <w:r>
        <w:rPr>
          <w:spacing w:val="-6"/>
          <w:sz w:val="24"/>
        </w:rPr>
        <w:t xml:space="preserve"> </w:t>
      </w:r>
      <w:r>
        <w:rPr>
          <w:sz w:val="24"/>
        </w:rPr>
        <w:t>sets.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Eclipse</w:t>
      </w:r>
      <w:r>
        <w:rPr>
          <w:sz w:val="24"/>
        </w:rPr>
        <w:tab/>
      </w:r>
      <w:r>
        <w:rPr>
          <w:rFonts w:hint="default"/>
          <w:sz w:val="24"/>
          <w:lang w:val="en-IN"/>
        </w:rPr>
        <w:t xml:space="preserve">    </w:t>
      </w:r>
      <w:r>
        <w:rPr>
          <w:sz w:val="24"/>
        </w:rPr>
        <w:t>:</w:t>
      </w:r>
      <w:r>
        <w:rPr>
          <w:rFonts w:hint="default"/>
          <w:sz w:val="24"/>
          <w:lang w:val="en-IN"/>
        </w:rPr>
        <w:t xml:space="preserve"> </w:t>
      </w:r>
      <w:r>
        <w:rPr>
          <w:spacing w:val="1"/>
          <w:sz w:val="24"/>
        </w:rPr>
        <w:t xml:space="preserve"> </w:t>
      </w:r>
      <w:r>
        <w:rPr>
          <w:sz w:val="24"/>
        </w:rPr>
        <w:t>Attributes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Diamonds</w:t>
      </w:r>
      <w:r>
        <w:rPr>
          <w:rFonts w:hint="default"/>
          <w:sz w:val="24"/>
          <w:lang w:val="en-IN"/>
        </w:rPr>
        <w:t xml:space="preserve">       </w:t>
      </w:r>
      <w:r>
        <w:rPr>
          <w:sz w:val="24"/>
        </w:rPr>
        <w:t>: Relationships</w:t>
      </w:r>
      <w:r>
        <w:rPr>
          <w:spacing w:val="3"/>
          <w:sz w:val="24"/>
        </w:rPr>
        <w:t xml:space="preserve"> </w:t>
      </w:r>
      <w:r>
        <w:rPr>
          <w:sz w:val="24"/>
        </w:rPr>
        <w:t>set.</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Lines</w:t>
      </w:r>
      <w:r>
        <w:rPr>
          <w:sz w:val="24"/>
        </w:rPr>
        <w:tab/>
      </w:r>
      <w:r>
        <w:rPr>
          <w:rFonts w:hint="default"/>
          <w:sz w:val="24"/>
          <w:lang w:val="en-IN"/>
        </w:rPr>
        <w:t xml:space="preserve">     </w:t>
      </w:r>
      <w:r>
        <w:rPr>
          <w:sz w:val="24"/>
        </w:rPr>
        <w:t xml:space="preserve">: They </w:t>
      </w:r>
      <w:r>
        <w:rPr>
          <w:spacing w:val="-3"/>
          <w:sz w:val="24"/>
        </w:rPr>
        <w:t xml:space="preserve">link </w:t>
      </w:r>
      <w:r>
        <w:rPr>
          <w:sz w:val="24"/>
        </w:rPr>
        <w:t xml:space="preserve">attributes to Entity </w:t>
      </w:r>
      <w:r>
        <w:rPr>
          <w:spacing w:val="2"/>
          <w:sz w:val="24"/>
        </w:rPr>
        <w:t xml:space="preserve">Sets </w:t>
      </w:r>
      <w:r>
        <w:rPr>
          <w:sz w:val="24"/>
        </w:rPr>
        <w:t>and Entity sets to Relationship</w:t>
      </w:r>
      <w:r>
        <w:rPr>
          <w:spacing w:val="-12"/>
          <w:sz w:val="24"/>
        </w:rPr>
        <w:t xml:space="preserve"> </w:t>
      </w:r>
      <w:r>
        <w:rPr>
          <w:sz w:val="24"/>
        </w:rPr>
        <w:t>set.</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Double Eclipse</w:t>
      </w:r>
      <w:r>
        <w:rPr>
          <w:rFonts w:hint="default"/>
          <w:sz w:val="24"/>
          <w:lang w:val="en-IN"/>
        </w:rPr>
        <w:t xml:space="preserve">       </w:t>
      </w:r>
      <w:r>
        <w:rPr>
          <w:sz w:val="24"/>
        </w:rPr>
        <w:t>: Multivalued</w:t>
      </w:r>
      <w:r>
        <w:rPr>
          <w:spacing w:val="4"/>
          <w:sz w:val="24"/>
        </w:rPr>
        <w:t xml:space="preserve"> </w:t>
      </w:r>
      <w:r>
        <w:rPr>
          <w:sz w:val="24"/>
        </w:rPr>
        <w:t>Attributes.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Dashed Eclipse</w:t>
      </w:r>
      <w:r>
        <w:rPr>
          <w:rFonts w:hint="default"/>
          <w:sz w:val="24"/>
          <w:lang w:val="en-IN"/>
        </w:rPr>
        <w:t xml:space="preserve">       </w:t>
      </w:r>
      <w:r>
        <w:rPr>
          <w:sz w:val="24"/>
        </w:rPr>
        <w:t>: Derived</w:t>
      </w:r>
      <w:r>
        <w:rPr>
          <w:spacing w:val="10"/>
          <w:sz w:val="24"/>
        </w:rPr>
        <w:t xml:space="preserve"> </w:t>
      </w:r>
      <w:r>
        <w:rPr>
          <w:sz w:val="24"/>
        </w:rPr>
        <w:t>Attributes.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4"/>
        </w:rPr>
      </w:pPr>
      <w:r>
        <w:rPr>
          <w:sz w:val="24"/>
        </w:rPr>
        <w:t>Double Rectangles</w:t>
      </w:r>
      <w:r>
        <w:rPr>
          <w:rFonts w:hint="default"/>
          <w:sz w:val="24"/>
          <w:lang w:val="en-IN"/>
        </w:rPr>
        <w:t xml:space="preserve">     </w:t>
      </w:r>
      <w:r>
        <w:rPr>
          <w:sz w:val="24"/>
        </w:rPr>
        <w:t>: Weak Entity</w:t>
      </w:r>
      <w:r>
        <w:rPr>
          <w:spacing w:val="2"/>
          <w:sz w:val="24"/>
        </w:rPr>
        <w:t xml:space="preserve"> </w:t>
      </w:r>
      <w:r>
        <w:rPr>
          <w:sz w:val="24"/>
        </w:rPr>
        <w:t>Sets.</w:t>
      </w:r>
    </w:p>
    <w:p>
      <w:pPr>
        <w:pStyle w:val="11"/>
        <w:numPr>
          <w:ilvl w:val="0"/>
          <w:numId w:val="5"/>
        </w:numPr>
        <w:tabs>
          <w:tab w:val="left" w:pos="1741"/>
          <w:tab w:val="clear" w:pos="420"/>
        </w:tabs>
        <w:spacing w:before="0" w:after="0" w:line="360" w:lineRule="auto"/>
        <w:ind w:left="420" w:leftChars="0" w:right="0" w:rightChars="0" w:hanging="420" w:firstLineChars="0"/>
        <w:jc w:val="left"/>
        <w:rPr>
          <w:sz w:val="20"/>
        </w:rPr>
      </w:pPr>
      <w:r>
        <w:rPr>
          <w:sz w:val="24"/>
        </w:rPr>
        <w:t>Double Lines</w:t>
      </w:r>
      <w:r>
        <w:rPr>
          <w:rFonts w:hint="default"/>
          <w:sz w:val="24"/>
          <w:lang w:val="en-IN"/>
        </w:rPr>
        <w:t xml:space="preserve">          </w:t>
      </w:r>
      <w:r>
        <w:rPr>
          <w:sz w:val="24"/>
        </w:rPr>
        <w:t xml:space="preserve">: Total participation of </w:t>
      </w:r>
      <w:r>
        <w:rPr>
          <w:spacing w:val="3"/>
          <w:sz w:val="24"/>
        </w:rPr>
        <w:t>an</w:t>
      </w:r>
      <w:r>
        <w:rPr>
          <w:spacing w:val="-15"/>
          <w:sz w:val="24"/>
        </w:rPr>
        <w:t xml:space="preserve"> </w:t>
      </w:r>
      <w:r>
        <w:rPr>
          <w:sz w:val="24"/>
        </w:rPr>
        <w:t>Entity.</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5"/>
        <w:rPr>
          <w:rFonts w:hint="default"/>
          <w:sz w:val="20"/>
          <w:u w:val="single"/>
          <w:lang w:val="en-IN"/>
        </w:rPr>
      </w:pPr>
    </w:p>
    <w:p>
      <w:pPr>
        <w:pStyle w:val="5"/>
        <w:rPr>
          <w:rFonts w:hint="default"/>
          <w:b/>
          <w:bCs/>
          <w:sz w:val="20"/>
          <w:u w:val="single"/>
          <w:lang w:val="en-IN"/>
        </w:rPr>
      </w:pPr>
      <w:r>
        <w:rPr>
          <w:rFonts w:hint="default"/>
          <w:b/>
          <w:bCs/>
          <w:sz w:val="20"/>
          <w:u w:val="single"/>
          <w:lang w:val="en-IN"/>
        </w:rPr>
        <w:t>USER:</w:t>
      </w:r>
    </w:p>
    <w:p>
      <w:pPr>
        <w:pStyle w:val="5"/>
        <w:spacing w:before="9"/>
        <w:rPr>
          <w:sz w:val="13"/>
        </w:rPr>
      </w:pPr>
    </w:p>
    <w:p>
      <w:pPr>
        <w:spacing w:after="0"/>
        <w:rPr>
          <w:rFonts w:hint="default"/>
          <w:lang w:val="en-IN"/>
        </w:rPr>
      </w:pPr>
      <w:r>
        <w:rPr>
          <w:rFonts w:hint="default"/>
          <w:sz w:val="13"/>
          <w:lang w:val="en-IN"/>
        </w:rPr>
        <w:t>\</w:t>
      </w:r>
      <w:r>
        <w:drawing>
          <wp:inline distT="0" distB="0" distL="114300" distR="114300">
            <wp:extent cx="5504180" cy="2853055"/>
            <wp:effectExtent l="0" t="0" r="1270" b="4445"/>
            <wp:docPr id="90"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ontent Placeholder 7"/>
                    <pic:cNvPicPr>
                      <a:picLocks noChangeAspect="1"/>
                    </pic:cNvPicPr>
                  </pic:nvPicPr>
                  <pic:blipFill>
                    <a:blip r:embed="rId21"/>
                    <a:stretch>
                      <a:fillRect/>
                    </a:stretch>
                  </pic:blipFill>
                  <pic:spPr>
                    <a:xfrm>
                      <a:off x="0" y="0"/>
                      <a:ext cx="5504180" cy="2853055"/>
                    </a:xfrm>
                    <a:prstGeom prst="rect">
                      <a:avLst/>
                    </a:prstGeom>
                    <a:noFill/>
                    <a:ln w="9525">
                      <a:noFill/>
                    </a:ln>
                  </pic:spPr>
                </pic:pic>
              </a:graphicData>
            </a:graphic>
          </wp:inline>
        </w:drawing>
      </w:r>
    </w:p>
    <w:p>
      <w:pPr>
        <w:spacing w:after="0"/>
        <w:rPr>
          <w:rFonts w:hint="default"/>
          <w:u w:val="single"/>
          <w:lang w:val="en-IN"/>
        </w:rPr>
      </w:pPr>
    </w:p>
    <w:p>
      <w:pPr>
        <w:spacing w:after="0"/>
        <w:rPr>
          <w:rFonts w:hint="default"/>
          <w:b/>
          <w:bCs/>
          <w:u w:val="none"/>
          <w:lang w:val="en-IN"/>
        </w:rPr>
      </w:pPr>
      <w:r>
        <w:rPr>
          <w:rFonts w:hint="default"/>
          <w:b/>
          <w:bCs/>
          <w:u w:val="none"/>
          <w:lang w:val="en-IN"/>
        </w:rPr>
        <w:t>ADMIN:</w:t>
      </w:r>
    </w:p>
    <w:p>
      <w:pPr>
        <w:spacing w:after="0"/>
        <w:rPr>
          <w:rFonts w:hint="default"/>
          <w:lang w:val="en-IN"/>
        </w:rPr>
      </w:pPr>
      <w:r>
        <w:drawing>
          <wp:inline distT="0" distB="0" distL="114300" distR="114300">
            <wp:extent cx="4925060" cy="3200400"/>
            <wp:effectExtent l="0" t="0" r="8890" b="0"/>
            <wp:docPr id="1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0"/>
                    <pic:cNvPicPr>
                      <a:picLocks noChangeAspect="1"/>
                    </pic:cNvPicPr>
                  </pic:nvPicPr>
                  <pic:blipFill>
                    <a:blip r:embed="rId22"/>
                    <a:stretch>
                      <a:fillRect/>
                    </a:stretch>
                  </pic:blipFill>
                  <pic:spPr>
                    <a:xfrm>
                      <a:off x="0" y="0"/>
                      <a:ext cx="4925060" cy="3200400"/>
                    </a:xfrm>
                    <a:prstGeom prst="rect">
                      <a:avLst/>
                    </a:prstGeom>
                    <a:noFill/>
                    <a:ln>
                      <a:noFill/>
                    </a:ln>
                  </pic:spPr>
                </pic:pic>
              </a:graphicData>
            </a:graphic>
          </wp:inline>
        </w:drawing>
      </w:r>
    </w:p>
    <w:p>
      <w:pPr>
        <w:spacing w:after="0"/>
        <w:rPr>
          <w:rFonts w:hint="default"/>
          <w:sz w:val="13"/>
          <w:lang w:val="en-IN"/>
        </w:rPr>
      </w:pPr>
    </w:p>
    <w:p>
      <w:pPr>
        <w:pStyle w:val="5"/>
        <w:ind w:left="0"/>
        <w:rPr>
          <w:sz w:val="26"/>
        </w:rPr>
      </w:pPr>
    </w:p>
    <w:p>
      <w:pPr>
        <w:pStyle w:val="3"/>
        <w:spacing w:before="193" w:line="362" w:lineRule="auto"/>
        <w:ind w:firstLine="600" w:firstLineChars="250"/>
        <w:rPr>
          <w:rFonts w:hint="default"/>
          <w:lang w:val="en-IN"/>
        </w:rPr>
        <w:sectPr>
          <w:pgSz w:w="12240" w:h="15840"/>
          <w:pgMar w:top="1200" w:right="1140" w:bottom="1200" w:left="1220" w:header="0" w:footer="1008" w:gutter="0"/>
          <w:pgNumType w:fmt="decimal"/>
        </w:sectPr>
      </w:pPr>
      <w:r>
        <w:t xml:space="preserve">Figure 3.4.1 Entity Relationship Diagram for </w:t>
      </w:r>
      <w:r>
        <w:rPr>
          <w:rFonts w:hint="default"/>
          <w:lang w:val="en-IN"/>
        </w:rPr>
        <w:t>Traffic Sudharo.</w:t>
      </w:r>
    </w:p>
    <w:p>
      <w:pPr>
        <w:pStyle w:val="11"/>
        <w:numPr>
          <w:ilvl w:val="0"/>
          <w:numId w:val="0"/>
        </w:numPr>
        <w:tabs>
          <w:tab w:val="left" w:pos="825"/>
          <w:tab w:val="left" w:pos="826"/>
        </w:tabs>
        <w:spacing w:before="74" w:after="0" w:line="240" w:lineRule="auto"/>
        <w:ind w:left="219" w:leftChars="0" w:right="0" w:rightChars="0"/>
        <w:jc w:val="left"/>
      </w:pPr>
      <w:r>
        <w:rPr>
          <w:rFonts w:hint="default"/>
          <w:b/>
          <w:sz w:val="24"/>
          <w:lang w:val="en-IN"/>
        </w:rPr>
        <w:t xml:space="preserve">3.5  </w:t>
      </w:r>
      <w:r>
        <w:rPr>
          <w:b/>
          <w:sz w:val="24"/>
        </w:rPr>
        <w:t>UML</w:t>
      </w:r>
      <w:r>
        <w:rPr>
          <w:b/>
          <w:spacing w:val="-1"/>
          <w:sz w:val="24"/>
        </w:rPr>
        <w:t xml:space="preserve"> </w:t>
      </w:r>
      <w:r>
        <w:rPr>
          <w:b/>
          <w:sz w:val="24"/>
        </w:rPr>
        <w:t>DIAGRAMS</w:t>
      </w:r>
    </w:p>
    <w:p>
      <w:pPr>
        <w:pStyle w:val="11"/>
        <w:numPr>
          <w:ilvl w:val="0"/>
          <w:numId w:val="0"/>
        </w:numPr>
        <w:tabs>
          <w:tab w:val="left" w:pos="825"/>
          <w:tab w:val="left" w:pos="826"/>
        </w:tabs>
        <w:spacing w:before="74" w:after="0" w:line="240" w:lineRule="auto"/>
        <w:ind w:left="219" w:leftChars="0" w:right="0" w:rightChars="0"/>
        <w:jc w:val="left"/>
      </w:pPr>
    </w:p>
    <w:p>
      <w:pPr>
        <w:pStyle w:val="11"/>
        <w:numPr>
          <w:ilvl w:val="0"/>
          <w:numId w:val="0"/>
        </w:numPr>
        <w:tabs>
          <w:tab w:val="left" w:pos="825"/>
          <w:tab w:val="left" w:pos="826"/>
        </w:tabs>
        <w:spacing w:before="74" w:after="0" w:line="360" w:lineRule="auto"/>
        <w:ind w:left="219" w:leftChars="0" w:right="0" w:rightChars="0"/>
        <w:jc w:val="both"/>
      </w:pPr>
      <w:r>
        <w:rPr>
          <w:rFonts w:hint="default"/>
          <w:b/>
          <w:sz w:val="24"/>
          <w:lang w:val="en-IN"/>
        </w:rPr>
        <w:tab/>
      </w:r>
      <w: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 xml:space="preserve">The Unified Modelling Language </w:t>
      </w:r>
      <w:r>
        <w:rPr>
          <w:spacing w:val="-5"/>
        </w:rPr>
        <w:t xml:space="preserve">is </w:t>
      </w:r>
      <w:r>
        <w:t>a standard language for specifying, Visualization, Constructing and documenting the artefacts of software system, as well as for business</w:t>
      </w:r>
      <w:r>
        <w:rPr>
          <w:spacing w:val="-40"/>
        </w:rPr>
        <w:t xml:space="preserve"> </w:t>
      </w:r>
      <w:r>
        <w:t>modelling and other non-software</w:t>
      </w:r>
      <w:r>
        <w:rPr>
          <w:spacing w:val="5"/>
        </w:rPr>
        <w:t xml:space="preserve"> </w:t>
      </w:r>
      <w:r>
        <w:t>systems.</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The UML represents a collection of best engineering practices that have proven successful in the modelling of large and complex systems.</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 xml:space="preserve">The UML </w:t>
      </w:r>
      <w:r>
        <w:rPr>
          <w:spacing w:val="-3"/>
        </w:rPr>
        <w:t xml:space="preserve">is </w:t>
      </w:r>
      <w:r>
        <w:t>a very important part of developing objects oriented software and the software development process. The UML uses mostly graphical notations to express the design of software</w:t>
      </w:r>
      <w:r>
        <w:rPr>
          <w:spacing w:val="-6"/>
        </w:rPr>
        <w:t xml:space="preserve"> </w:t>
      </w:r>
      <w:r>
        <w:t>projects.</w:t>
      </w:r>
    </w:p>
    <w:p>
      <w:pPr>
        <w:pStyle w:val="11"/>
        <w:numPr>
          <w:ilvl w:val="0"/>
          <w:numId w:val="0"/>
        </w:numPr>
        <w:tabs>
          <w:tab w:val="left" w:pos="825"/>
          <w:tab w:val="left" w:pos="826"/>
        </w:tabs>
        <w:spacing w:before="74" w:after="0" w:line="360" w:lineRule="auto"/>
        <w:ind w:left="219" w:leftChars="0" w:right="0" w:rightChars="0"/>
        <w:jc w:val="both"/>
      </w:pPr>
      <w:r>
        <w:rPr>
          <w:rFonts w:hint="default"/>
          <w:lang w:val="en-IN"/>
        </w:rPr>
        <w:tab/>
      </w:r>
      <w:r>
        <w:t>Various UML diagrams are used in this project to understand the flow of the system easily. The system flow is depicted using</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 xml:space="preserve">Use case diagram,  </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Class diagram,</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 xml:space="preserve">Sequence diagram, </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t>Activity diagram</w:t>
      </w:r>
      <w:r>
        <w:rPr>
          <w:rFonts w:hint="default"/>
          <w:lang w:val="en-IN"/>
        </w:rPr>
        <w:t>,</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rPr>
          <w:rFonts w:hint="default"/>
          <w:lang w:val="en-IN"/>
        </w:rPr>
        <w:t>Collaboration diagram,</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rPr>
          <w:rFonts w:hint="default"/>
          <w:lang w:val="en-IN"/>
        </w:rPr>
        <w:t>Deployment diagram,</w:t>
      </w:r>
    </w:p>
    <w:p>
      <w:pPr>
        <w:pStyle w:val="11"/>
        <w:numPr>
          <w:ilvl w:val="0"/>
          <w:numId w:val="6"/>
        </w:numPr>
        <w:tabs>
          <w:tab w:val="left" w:pos="825"/>
          <w:tab w:val="left" w:pos="826"/>
          <w:tab w:val="clear" w:pos="420"/>
        </w:tabs>
        <w:spacing w:before="74" w:after="0" w:line="360" w:lineRule="auto"/>
        <w:ind w:left="0" w:leftChars="0" w:right="0" w:rightChars="0" w:firstLine="763" w:firstLineChars="0"/>
        <w:jc w:val="both"/>
      </w:pPr>
      <w:r>
        <w:rPr>
          <w:rFonts w:hint="default"/>
          <w:lang w:val="en-IN"/>
        </w:rPr>
        <w:t xml:space="preserve">Component diagram </w:t>
      </w:r>
      <w:r>
        <w:t>etc. which are shown below</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3"/>
        <w:numPr>
          <w:ilvl w:val="0"/>
          <w:numId w:val="0"/>
        </w:numPr>
        <w:tabs>
          <w:tab w:val="left" w:pos="940"/>
          <w:tab w:val="left" w:pos="941"/>
        </w:tabs>
        <w:spacing w:before="0" w:after="0" w:line="240" w:lineRule="auto"/>
        <w:ind w:left="220" w:leftChars="0" w:right="0" w:rightChars="0"/>
        <w:jc w:val="left"/>
        <w:rPr>
          <w:rFonts w:hint="default"/>
          <w:lang w:val="en-IN"/>
        </w:rPr>
      </w:pPr>
    </w:p>
    <w:p>
      <w:pPr>
        <w:pStyle w:val="3"/>
        <w:numPr>
          <w:ilvl w:val="0"/>
          <w:numId w:val="0"/>
        </w:numPr>
        <w:tabs>
          <w:tab w:val="left" w:pos="940"/>
          <w:tab w:val="left" w:pos="941"/>
        </w:tabs>
        <w:spacing w:before="0" w:after="0" w:line="240" w:lineRule="auto"/>
        <w:ind w:left="220" w:leftChars="0" w:right="0" w:rightChars="0"/>
        <w:jc w:val="left"/>
        <w:rPr>
          <w:rFonts w:hint="default"/>
          <w:lang w:val="en-IN"/>
        </w:rPr>
      </w:pPr>
    </w:p>
    <w:p>
      <w:pPr>
        <w:pStyle w:val="3"/>
        <w:numPr>
          <w:ilvl w:val="0"/>
          <w:numId w:val="0"/>
        </w:numPr>
        <w:tabs>
          <w:tab w:val="left" w:pos="940"/>
          <w:tab w:val="left" w:pos="941"/>
        </w:tabs>
        <w:spacing w:before="0" w:after="0" w:line="240" w:lineRule="auto"/>
        <w:ind w:left="220" w:leftChars="0" w:right="0" w:rightChars="0"/>
        <w:jc w:val="left"/>
      </w:pPr>
      <w:r>
        <w:rPr>
          <w:rFonts w:hint="default"/>
          <w:lang w:val="en-IN"/>
        </w:rPr>
        <w:t xml:space="preserve">3.5.1 </w:t>
      </w:r>
      <w:r>
        <w:t>USE CASE</w:t>
      </w:r>
      <w:r>
        <w:rPr>
          <w:spacing w:val="-1"/>
        </w:rPr>
        <w:t xml:space="preserve"> </w:t>
      </w:r>
      <w:r>
        <w:t>DIAGRAM</w:t>
      </w:r>
    </w:p>
    <w:p>
      <w:pPr>
        <w:pStyle w:val="3"/>
        <w:numPr>
          <w:ilvl w:val="0"/>
          <w:numId w:val="0"/>
        </w:numPr>
        <w:tabs>
          <w:tab w:val="left" w:pos="940"/>
          <w:tab w:val="left" w:pos="941"/>
        </w:tabs>
        <w:spacing w:before="0" w:after="0" w:line="360" w:lineRule="auto"/>
        <w:ind w:left="220" w:leftChars="0" w:right="0" w:rightChars="0"/>
        <w:jc w:val="both"/>
        <w:rPr>
          <w:rFonts w:hint="default"/>
          <w:lang w:val="en-IN"/>
        </w:rPr>
      </w:pPr>
    </w:p>
    <w:p>
      <w:pPr>
        <w:pStyle w:val="3"/>
        <w:numPr>
          <w:ilvl w:val="0"/>
          <w:numId w:val="0"/>
        </w:numPr>
        <w:tabs>
          <w:tab w:val="left" w:pos="940"/>
          <w:tab w:val="left" w:pos="941"/>
        </w:tabs>
        <w:spacing w:before="0" w:after="0" w:line="360" w:lineRule="auto"/>
        <w:ind w:left="220" w:leftChars="0" w:right="0" w:rightChars="0"/>
        <w:jc w:val="both"/>
        <w:rPr>
          <w:sz w:val="20"/>
        </w:rPr>
      </w:pPr>
      <w:r>
        <w:rPr>
          <w:rFonts w:hint="default"/>
          <w:lang w:val="en-IN"/>
        </w:rPr>
        <w:tab/>
      </w:r>
      <w:r>
        <w:rPr>
          <w:b w:val="0"/>
          <w:bCs w:val="0"/>
        </w:rPr>
        <w:t xml:space="preserve">A use case diagram </w:t>
      </w:r>
      <w:r>
        <w:rPr>
          <w:b w:val="0"/>
          <w:bCs w:val="0"/>
          <w:spacing w:val="-3"/>
        </w:rPr>
        <w:t xml:space="preserve">in </w:t>
      </w:r>
      <w:r>
        <w:rPr>
          <w:b w:val="0"/>
          <w:bCs w:val="0"/>
        </w:rPr>
        <w:t>the Unified Modeling Language (UML)</w:t>
      </w:r>
      <w:r>
        <w:rPr>
          <w:b w:val="0"/>
          <w:bCs w:val="0"/>
          <w:spacing w:val="1"/>
        </w:rPr>
        <w:t xml:space="preserve"> </w:t>
      </w:r>
      <w:r>
        <w:rPr>
          <w:b w:val="0"/>
          <w:bCs w:val="0"/>
          <w:spacing w:val="-5"/>
        </w:rPr>
        <w:t>is</w:t>
      </w:r>
      <w:r>
        <w:rPr>
          <w:b w:val="0"/>
          <w:bCs w:val="0"/>
          <w:spacing w:val="-6"/>
        </w:rPr>
        <w:t xml:space="preserve"> </w:t>
      </w:r>
      <w:r>
        <w:rPr>
          <w:b w:val="0"/>
          <w:bCs w:val="0"/>
        </w:rPr>
        <w:t>a</w:t>
      </w:r>
      <w:r>
        <w:rPr>
          <w:b w:val="0"/>
          <w:bCs w:val="0"/>
          <w:spacing w:val="-5"/>
        </w:rPr>
        <w:t xml:space="preserve"> </w:t>
      </w:r>
      <w:r>
        <w:rPr>
          <w:b w:val="0"/>
          <w:bCs w:val="0"/>
        </w:rPr>
        <w:t>type</w:t>
      </w:r>
      <w:r>
        <w:rPr>
          <w:b w:val="0"/>
          <w:bCs w:val="0"/>
          <w:spacing w:val="-6"/>
        </w:rPr>
        <w:t xml:space="preserve"> </w:t>
      </w:r>
      <w:r>
        <w:rPr>
          <w:b w:val="0"/>
          <w:bCs w:val="0"/>
        </w:rPr>
        <w:t>of</w:t>
      </w:r>
      <w:r>
        <w:rPr>
          <w:b w:val="0"/>
          <w:bCs w:val="0"/>
          <w:spacing w:val="-7"/>
        </w:rPr>
        <w:t xml:space="preserve"> </w:t>
      </w:r>
      <w:r>
        <w:rPr>
          <w:b w:val="0"/>
          <w:bCs w:val="0"/>
        </w:rPr>
        <w:t>behavioral</w:t>
      </w:r>
      <w:r>
        <w:rPr>
          <w:b w:val="0"/>
          <w:bCs w:val="0"/>
          <w:spacing w:val="-13"/>
        </w:rPr>
        <w:t xml:space="preserve"> </w:t>
      </w:r>
      <w:r>
        <w:rPr>
          <w:b w:val="0"/>
          <w:bCs w:val="0"/>
        </w:rPr>
        <w:t>diagram</w:t>
      </w:r>
      <w:r>
        <w:rPr>
          <w:b w:val="0"/>
          <w:bCs w:val="0"/>
          <w:spacing w:val="-8"/>
        </w:rPr>
        <w:t xml:space="preserve"> </w:t>
      </w:r>
      <w:r>
        <w:rPr>
          <w:b w:val="0"/>
          <w:bCs w:val="0"/>
        </w:rPr>
        <w:t>defined</w:t>
      </w:r>
      <w:r>
        <w:rPr>
          <w:b w:val="0"/>
          <w:bCs w:val="0"/>
          <w:spacing w:val="-5"/>
        </w:rPr>
        <w:t xml:space="preserve"> </w:t>
      </w:r>
      <w:r>
        <w:rPr>
          <w:b w:val="0"/>
          <w:bCs w:val="0"/>
        </w:rPr>
        <w:t>by</w:t>
      </w:r>
      <w:r>
        <w:rPr>
          <w:b w:val="0"/>
          <w:bCs w:val="0"/>
          <w:spacing w:val="-9"/>
        </w:rPr>
        <w:t xml:space="preserve"> </w:t>
      </w:r>
      <w:r>
        <w:rPr>
          <w:b w:val="0"/>
          <w:bCs w:val="0"/>
        </w:rPr>
        <w:t>created</w:t>
      </w:r>
      <w:r>
        <w:rPr>
          <w:b w:val="0"/>
          <w:bCs w:val="0"/>
          <w:spacing w:val="-4"/>
        </w:rPr>
        <w:t xml:space="preserve"> </w:t>
      </w:r>
      <w:r>
        <w:rPr>
          <w:b w:val="0"/>
          <w:bCs w:val="0"/>
        </w:rPr>
        <w:t>from</w:t>
      </w:r>
      <w:r>
        <w:rPr>
          <w:b w:val="0"/>
          <w:bCs w:val="0"/>
          <w:spacing w:val="-13"/>
        </w:rPr>
        <w:t xml:space="preserve"> </w:t>
      </w:r>
      <w:r>
        <w:rPr>
          <w:b w:val="0"/>
          <w:bCs w:val="0"/>
        </w:rPr>
        <w:t>a</w:t>
      </w:r>
      <w:r>
        <w:rPr>
          <w:b w:val="0"/>
          <w:bCs w:val="0"/>
          <w:spacing w:val="-5"/>
        </w:rPr>
        <w:t xml:space="preserve"> </w:t>
      </w:r>
      <w:r>
        <w:rPr>
          <w:b w:val="0"/>
          <w:bCs w:val="0"/>
        </w:rPr>
        <w:t>Use-case</w:t>
      </w:r>
      <w:r>
        <w:rPr>
          <w:b w:val="0"/>
          <w:bCs w:val="0"/>
          <w:spacing w:val="-6"/>
        </w:rPr>
        <w:t xml:space="preserve"> </w:t>
      </w:r>
      <w:r>
        <w:rPr>
          <w:b w:val="0"/>
          <w:bCs w:val="0"/>
        </w:rPr>
        <w:t>analysis.</w:t>
      </w:r>
      <w:r>
        <w:rPr>
          <w:b w:val="0"/>
          <w:bCs w:val="0"/>
          <w:spacing w:val="-2"/>
        </w:rPr>
        <w:t xml:space="preserve"> </w:t>
      </w:r>
      <w:r>
        <w:rPr>
          <w:b w:val="0"/>
          <w:bCs w:val="0"/>
        </w:rPr>
        <w:t xml:space="preserve">Its purpose </w:t>
      </w:r>
      <w:r>
        <w:rPr>
          <w:b w:val="0"/>
          <w:bCs w:val="0"/>
          <w:spacing w:val="-5"/>
        </w:rPr>
        <w:t xml:space="preserve">is </w:t>
      </w:r>
      <w:r>
        <w:rPr>
          <w:b w:val="0"/>
          <w:bCs w:val="0"/>
        </w:rPr>
        <w:t xml:space="preserve">to present a graphical overview of the functionality provide by a system in terms of actors, their goals (represented as use case), and any dependencies between those use case. The </w:t>
      </w:r>
      <w:r>
        <w:rPr>
          <w:b w:val="0"/>
          <w:bCs w:val="0"/>
          <w:spacing w:val="-3"/>
        </w:rPr>
        <w:t xml:space="preserve">main </w:t>
      </w:r>
      <w:r>
        <w:rPr>
          <w:b w:val="0"/>
          <w:bCs w:val="0"/>
        </w:rPr>
        <w:t xml:space="preserve">purpose of the use case diagram </w:t>
      </w:r>
      <w:r>
        <w:rPr>
          <w:b w:val="0"/>
          <w:bCs w:val="0"/>
          <w:spacing w:val="-3"/>
        </w:rPr>
        <w:t xml:space="preserve">is </w:t>
      </w:r>
      <w:r>
        <w:rPr>
          <w:b w:val="0"/>
          <w:bCs w:val="0"/>
        </w:rPr>
        <w:t xml:space="preserve">to show what system functions are performed for which actor. Roles of the actor </w:t>
      </w:r>
      <w:r>
        <w:rPr>
          <w:b w:val="0"/>
          <w:bCs w:val="0"/>
          <w:spacing w:val="-3"/>
        </w:rPr>
        <w:t xml:space="preserve">in </w:t>
      </w:r>
      <w:r>
        <w:rPr>
          <w:b w:val="0"/>
          <w:bCs w:val="0"/>
        </w:rPr>
        <w:t>the system can be depicted.</w:t>
      </w:r>
    </w:p>
    <w:p>
      <w:pPr>
        <w:pStyle w:val="5"/>
        <w:rPr>
          <w:sz w:val="20"/>
        </w:rPr>
      </w:pPr>
    </w:p>
    <w:p>
      <w:pPr>
        <w:pStyle w:val="5"/>
        <w:rPr>
          <w:sz w:val="20"/>
        </w:rPr>
      </w:pPr>
    </w:p>
    <w:p>
      <w:pPr>
        <w:pStyle w:val="5"/>
        <w:rPr>
          <w:sz w:val="20"/>
        </w:rPr>
      </w:pPr>
      <w:r>
        <w:rPr>
          <w:rFonts w:hint="default"/>
          <w:lang w:val="en-IN"/>
        </w:rPr>
        <w:t xml:space="preserve">   </w:t>
      </w:r>
      <w:r>
        <w:drawing>
          <wp:inline distT="0" distB="0" distL="114300" distR="114300">
            <wp:extent cx="2385060" cy="2903855"/>
            <wp:effectExtent l="0" t="0" r="0" b="0"/>
            <wp:docPr id="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
                    <pic:cNvPicPr>
                      <a:picLocks noChangeAspect="1"/>
                    </pic:cNvPicPr>
                  </pic:nvPicPr>
                  <pic:blipFill>
                    <a:blip r:embed="rId23"/>
                    <a:stretch>
                      <a:fillRect/>
                    </a:stretch>
                  </pic:blipFill>
                  <pic:spPr>
                    <a:xfrm>
                      <a:off x="0" y="0"/>
                      <a:ext cx="2385060" cy="2903855"/>
                    </a:xfrm>
                    <a:prstGeom prst="rect">
                      <a:avLst/>
                    </a:prstGeom>
                    <a:noFill/>
                    <a:ln>
                      <a:noFill/>
                    </a:ln>
                  </pic:spPr>
                </pic:pic>
              </a:graphicData>
            </a:graphic>
          </wp:inline>
        </w:drawing>
      </w:r>
      <w:r>
        <w:drawing>
          <wp:inline distT="0" distB="0" distL="114300" distR="114300">
            <wp:extent cx="2602865" cy="2866390"/>
            <wp:effectExtent l="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
                    <pic:cNvPicPr>
                      <a:picLocks noChangeAspect="1"/>
                    </pic:cNvPicPr>
                  </pic:nvPicPr>
                  <pic:blipFill>
                    <a:blip r:embed="rId24"/>
                    <a:stretch>
                      <a:fillRect/>
                    </a:stretch>
                  </pic:blipFill>
                  <pic:spPr>
                    <a:xfrm>
                      <a:off x="0" y="0"/>
                      <a:ext cx="2602865" cy="2866390"/>
                    </a:xfrm>
                    <a:prstGeom prst="rect">
                      <a:avLst/>
                    </a:prstGeom>
                    <a:noFill/>
                    <a:ln>
                      <a:noFill/>
                    </a:ln>
                  </pic:spPr>
                </pic:pic>
              </a:graphicData>
            </a:graphic>
          </wp:inline>
        </w:drawing>
      </w:r>
    </w:p>
    <w:p>
      <w:pPr>
        <w:pStyle w:val="5"/>
        <w:rPr>
          <w:sz w:val="18"/>
        </w:rPr>
      </w:pPr>
    </w:p>
    <w:p>
      <w:pPr>
        <w:spacing w:after="0"/>
      </w:pPr>
      <w:r>
        <w:rPr>
          <w:rFonts w:hint="default"/>
          <w:lang w:val="en-IN"/>
        </w:rPr>
        <w:t xml:space="preserve">      </w:t>
      </w:r>
    </w:p>
    <w:p>
      <w:pPr>
        <w:spacing w:after="0"/>
      </w:pPr>
    </w:p>
    <w:p>
      <w:pPr>
        <w:pStyle w:val="3"/>
        <w:spacing w:before="90"/>
        <w:ind w:left="0" w:leftChars="0" w:right="562" w:firstLine="0" w:firstLineChars="0"/>
        <w:jc w:val="both"/>
      </w:pPr>
    </w:p>
    <w:p>
      <w:pPr>
        <w:pStyle w:val="3"/>
        <w:spacing w:before="90"/>
        <w:ind w:right="562" w:firstLine="2154" w:firstLineChars="0"/>
        <w:jc w:val="both"/>
      </w:pPr>
      <w:r>
        <w:t>IFigure 3.5.1 Use Case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11"/>
        <w:numPr>
          <w:ilvl w:val="0"/>
          <w:numId w:val="0"/>
        </w:numPr>
        <w:tabs>
          <w:tab w:val="left" w:pos="763"/>
        </w:tabs>
        <w:spacing w:before="141" w:after="0" w:line="240" w:lineRule="auto"/>
        <w:ind w:left="219" w:leftChars="0" w:right="0" w:rightChars="0"/>
        <w:jc w:val="left"/>
      </w:pPr>
      <w:r>
        <w:rPr>
          <w:rFonts w:hint="default"/>
          <w:b/>
          <w:sz w:val="24"/>
          <w:lang w:val="en-IN"/>
        </w:rPr>
        <w:t xml:space="preserve">3.5.2 </w:t>
      </w:r>
      <w:r>
        <w:rPr>
          <w:b/>
          <w:sz w:val="24"/>
        </w:rPr>
        <w:t>CLASS</w:t>
      </w:r>
      <w:r>
        <w:rPr>
          <w:b/>
          <w:spacing w:val="4"/>
          <w:sz w:val="24"/>
        </w:rPr>
        <w:t xml:space="preserve"> </w:t>
      </w:r>
      <w:r>
        <w:rPr>
          <w:b/>
          <w:sz w:val="24"/>
        </w:rPr>
        <w:t>DIAGRAM</w:t>
      </w:r>
    </w:p>
    <w:p>
      <w:pPr>
        <w:pStyle w:val="11"/>
        <w:numPr>
          <w:ilvl w:val="0"/>
          <w:numId w:val="0"/>
        </w:numPr>
        <w:tabs>
          <w:tab w:val="left" w:pos="763"/>
        </w:tabs>
        <w:spacing w:before="141" w:after="0" w:line="360" w:lineRule="auto"/>
        <w:ind w:left="219" w:leftChars="0" w:right="0" w:rightChars="0"/>
        <w:jc w:val="both"/>
      </w:pPr>
      <w:r>
        <w:rPr>
          <w:rFonts w:hint="default"/>
          <w:b/>
          <w:sz w:val="24"/>
          <w:lang w:val="en-IN"/>
        </w:rPr>
        <w:tab/>
      </w:r>
      <w: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pPr>
        <w:pStyle w:val="11"/>
        <w:numPr>
          <w:ilvl w:val="0"/>
          <w:numId w:val="0"/>
        </w:numPr>
        <w:tabs>
          <w:tab w:val="left" w:pos="763"/>
        </w:tabs>
        <w:spacing w:before="141" w:after="0" w:line="360" w:lineRule="auto"/>
        <w:ind w:left="219" w:leftChars="0" w:right="0" w:rightChars="0"/>
        <w:jc w:val="both"/>
      </w:pPr>
      <w:r>
        <w:rPr>
          <w:rFonts w:hint="default"/>
          <w:lang w:val="en-IN"/>
        </w:rPr>
        <w:tab/>
      </w:r>
      <w:r>
        <w:t xml:space="preserve">In this project </w:t>
      </w:r>
      <w:r>
        <w:rPr>
          <w:rFonts w:hint="default"/>
          <w:lang w:val="en-IN"/>
        </w:rPr>
        <w:t xml:space="preserve">Traffic Sudharo </w:t>
      </w:r>
      <w:r>
        <w:t>, the class diagram shows different classes used in this system, and their relationship among them</w:t>
      </w:r>
    </w:p>
    <w:p>
      <w:pPr>
        <w:pStyle w:val="11"/>
        <w:numPr>
          <w:ilvl w:val="0"/>
          <w:numId w:val="0"/>
        </w:numPr>
        <w:tabs>
          <w:tab w:val="left" w:pos="763"/>
        </w:tabs>
        <w:spacing w:before="141" w:after="0" w:line="360" w:lineRule="auto"/>
        <w:ind w:left="219" w:leftChars="0" w:right="0" w:rightChars="0"/>
        <w:jc w:val="both"/>
        <w:rPr>
          <w:rFonts w:hint="default"/>
          <w:lang w:val="en-IN"/>
        </w:rPr>
      </w:pPr>
      <w:r>
        <w:rPr>
          <w:rFonts w:hint="default"/>
          <w:lang w:val="en-IN"/>
        </w:rPr>
        <w:tab/>
      </w:r>
      <w:r>
        <w:t xml:space="preserve">Following figure shows the class diagram of </w:t>
      </w:r>
      <w:r>
        <w:rPr>
          <w:rFonts w:hint="default"/>
          <w:lang w:val="en-IN"/>
        </w:rPr>
        <w:t xml:space="preserve"> Traffic Sudharo Application.</w:t>
      </w:r>
    </w:p>
    <w:p>
      <w:pPr>
        <w:pStyle w:val="5"/>
        <w:spacing w:before="142"/>
        <w:rPr>
          <w:rFonts w:hint="default"/>
          <w:lang w:val="en-IN"/>
        </w:rPr>
      </w:pPr>
    </w:p>
    <w:p>
      <w:pPr>
        <w:pStyle w:val="5"/>
        <w:spacing w:before="142"/>
        <w:ind w:left="0" w:leftChars="0" w:firstLine="0" w:firstLineChars="0"/>
        <w:jc w:val="center"/>
        <w:rPr>
          <w:sz w:val="20"/>
        </w:rPr>
      </w:pPr>
      <w:r>
        <w:drawing>
          <wp:inline distT="0" distB="0" distL="114300" distR="114300">
            <wp:extent cx="5340350" cy="2425065"/>
            <wp:effectExtent l="0" t="0" r="12700" b="133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5"/>
                    <a:stretch>
                      <a:fillRect/>
                    </a:stretch>
                  </pic:blipFill>
                  <pic:spPr>
                    <a:xfrm>
                      <a:off x="0" y="0"/>
                      <a:ext cx="5340350" cy="2425065"/>
                    </a:xfrm>
                    <a:prstGeom prst="rect">
                      <a:avLst/>
                    </a:prstGeom>
                    <a:noFill/>
                    <a:ln>
                      <a:noFill/>
                    </a:ln>
                  </pic:spPr>
                </pic:pic>
              </a:graphicData>
            </a:graphic>
          </wp:inline>
        </w:drawing>
      </w:r>
    </w:p>
    <w:p>
      <w:pPr>
        <w:pStyle w:val="3"/>
        <w:spacing w:before="90"/>
        <w:ind w:left="0" w:leftChars="0" w:right="562" w:firstLine="0" w:firstLineChars="0"/>
        <w:jc w:val="both"/>
      </w:pPr>
    </w:p>
    <w:p>
      <w:pPr>
        <w:jc w:val="center"/>
        <w:rPr>
          <w:b/>
          <w:bCs/>
          <w:sz w:val="20"/>
        </w:rPr>
      </w:pPr>
      <w:r>
        <w:rPr>
          <w:b/>
          <w:bCs/>
        </w:rPr>
        <w:t>Figure 3.5.2 Class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5"/>
        <w:spacing w:before="10"/>
        <w:ind w:left="0"/>
        <w:rPr>
          <w:sz w:val="17"/>
        </w:rPr>
      </w:pPr>
    </w:p>
    <w:p>
      <w:pPr>
        <w:pStyle w:val="5"/>
        <w:spacing w:before="10"/>
        <w:ind w:left="0"/>
        <w:rPr>
          <w:sz w:val="17"/>
        </w:rPr>
      </w:pPr>
    </w:p>
    <w:p>
      <w:pPr>
        <w:pStyle w:val="5"/>
        <w:spacing w:before="10"/>
        <w:ind w:left="0"/>
        <w:rPr>
          <w:sz w:val="17"/>
        </w:rPr>
      </w:pPr>
    </w:p>
    <w:p>
      <w:pPr>
        <w:pStyle w:val="5"/>
        <w:spacing w:before="10"/>
        <w:ind w:left="0"/>
        <w:rPr>
          <w:sz w:val="17"/>
        </w:rPr>
      </w:pPr>
    </w:p>
    <w:p>
      <w:pPr>
        <w:pStyle w:val="11"/>
        <w:numPr>
          <w:ilvl w:val="0"/>
          <w:numId w:val="0"/>
        </w:numPr>
        <w:tabs>
          <w:tab w:val="left" w:pos="940"/>
          <w:tab w:val="left" w:pos="941"/>
        </w:tabs>
        <w:spacing w:before="136" w:after="0" w:line="240" w:lineRule="auto"/>
        <w:ind w:left="220" w:leftChars="0" w:right="0" w:rightChars="0"/>
        <w:jc w:val="left"/>
      </w:pPr>
      <w:r>
        <w:rPr>
          <w:rFonts w:hint="default"/>
          <w:b/>
          <w:sz w:val="24"/>
          <w:lang w:val="en-IN"/>
        </w:rPr>
        <w:t xml:space="preserve">3.5.3 </w:t>
      </w:r>
      <w:r>
        <w:rPr>
          <w:b/>
          <w:sz w:val="24"/>
        </w:rPr>
        <w:t>SEQUENCE</w:t>
      </w:r>
      <w:r>
        <w:rPr>
          <w:b/>
          <w:spacing w:val="-1"/>
          <w:sz w:val="24"/>
        </w:rPr>
        <w:t xml:space="preserve"> </w:t>
      </w:r>
      <w:r>
        <w:rPr>
          <w:b/>
          <w:sz w:val="24"/>
        </w:rPr>
        <w:t>DIAGRAM</w:t>
      </w:r>
    </w:p>
    <w:p>
      <w:pPr>
        <w:pStyle w:val="11"/>
        <w:numPr>
          <w:ilvl w:val="0"/>
          <w:numId w:val="0"/>
        </w:numPr>
        <w:tabs>
          <w:tab w:val="left" w:pos="940"/>
          <w:tab w:val="left" w:pos="941"/>
        </w:tabs>
        <w:spacing w:before="136" w:after="0" w:line="360" w:lineRule="auto"/>
        <w:ind w:left="220" w:leftChars="0" w:right="0" w:rightChars="0"/>
        <w:jc w:val="both"/>
        <w:rPr>
          <w:rFonts w:hint="default"/>
          <w:b/>
          <w:sz w:val="24"/>
          <w:lang w:val="en-IN"/>
        </w:rPr>
      </w:pPr>
      <w:r>
        <w:rPr>
          <w:rFonts w:hint="default"/>
          <w:b/>
          <w:sz w:val="24"/>
          <w:lang w:val="en-IN"/>
        </w:rPr>
        <w:tab/>
      </w:r>
    </w:p>
    <w:p>
      <w:pPr>
        <w:pStyle w:val="11"/>
        <w:numPr>
          <w:ilvl w:val="0"/>
          <w:numId w:val="0"/>
        </w:numPr>
        <w:tabs>
          <w:tab w:val="left" w:pos="940"/>
          <w:tab w:val="left" w:pos="941"/>
        </w:tabs>
        <w:spacing w:before="136" w:after="0" w:line="360" w:lineRule="auto"/>
        <w:ind w:left="220" w:leftChars="0" w:right="0" w:rightChars="0"/>
        <w:jc w:val="both"/>
      </w:pPr>
      <w:r>
        <w:rPr>
          <w:rFonts w:hint="default"/>
          <w:b/>
          <w:sz w:val="24"/>
          <w:lang w:val="en-IN"/>
        </w:rPr>
        <w:tab/>
      </w:r>
      <w:r>
        <w:t xml:space="preserve">A sequence diagram </w:t>
      </w:r>
      <w:r>
        <w:rPr>
          <w:spacing w:val="-3"/>
        </w:rPr>
        <w:t xml:space="preserve">in </w:t>
      </w:r>
      <w:r>
        <w:t xml:space="preserve">Unified Modeling Language (UML) </w:t>
      </w:r>
      <w:r>
        <w:rPr>
          <w:spacing w:val="-5"/>
        </w:rPr>
        <w:t xml:space="preserve">is </w:t>
      </w:r>
      <w:r>
        <w:t xml:space="preserve">a kind of interaction diagram that shows how processes operate with one another and </w:t>
      </w:r>
      <w:r>
        <w:rPr>
          <w:spacing w:val="-3"/>
        </w:rPr>
        <w:t xml:space="preserve">in </w:t>
      </w:r>
      <w:r>
        <w:t xml:space="preserve">what order. It </w:t>
      </w:r>
      <w:r>
        <w:rPr>
          <w:spacing w:val="-5"/>
        </w:rPr>
        <w:t xml:space="preserve">is </w:t>
      </w:r>
      <w:r>
        <w:t xml:space="preserve">a construct of a Message Sequence Chart. Sequence diagrams are sometimes called event diagrams, event scenarios, and timing diagrams. </w:t>
      </w:r>
    </w:p>
    <w:p>
      <w:pPr>
        <w:pStyle w:val="5"/>
        <w:spacing w:before="132" w:line="360" w:lineRule="auto"/>
        <w:ind w:right="291" w:firstLine="720"/>
        <w:jc w:val="both"/>
      </w:pPr>
    </w:p>
    <w:p>
      <w:pPr>
        <w:pStyle w:val="5"/>
        <w:spacing w:before="3"/>
        <w:ind w:left="0"/>
        <w:jc w:val="center"/>
      </w:pPr>
      <w:r>
        <mc:AlternateContent>
          <mc:Choice Requires="wps">
            <w:drawing>
              <wp:anchor distT="0" distB="0" distL="114300" distR="114300" simplePos="0" relativeHeight="249296896" behindDoc="1" locked="0" layoutInCell="1" allowOverlap="1">
                <wp:simplePos x="0" y="0"/>
                <wp:positionH relativeFrom="page">
                  <wp:posOffset>2888615</wp:posOffset>
                </wp:positionH>
                <wp:positionV relativeFrom="paragraph">
                  <wp:posOffset>285750</wp:posOffset>
                </wp:positionV>
                <wp:extent cx="0" cy="102870"/>
                <wp:effectExtent l="4445" t="0" r="14605" b="11430"/>
                <wp:wrapNone/>
                <wp:docPr id="10" name="Lines 84"/>
                <wp:cNvGraphicFramePr/>
                <a:graphic xmlns:a="http://schemas.openxmlformats.org/drawingml/2006/main">
                  <a:graphicData uri="http://schemas.microsoft.com/office/word/2010/wordprocessingShape">
                    <wps:wsp>
                      <wps:cNvCnPr/>
                      <wps:spPr>
                        <a:xfrm>
                          <a:off x="0" y="0"/>
                          <a:ext cx="0" cy="102870"/>
                        </a:xfrm>
                        <a:prstGeom prst="line">
                          <a:avLst/>
                        </a:prstGeom>
                        <a:ln w="909" cap="flat" cmpd="sng">
                          <a:solidFill>
                            <a:srgbClr val="000000"/>
                          </a:solidFill>
                          <a:prstDash val="solid"/>
                          <a:headEnd type="none" w="med" len="med"/>
                          <a:tailEnd type="none" w="med" len="med"/>
                        </a:ln>
                      </wps:spPr>
                      <wps:bodyPr upright="1"/>
                    </wps:wsp>
                  </a:graphicData>
                </a:graphic>
              </wp:anchor>
            </w:drawing>
          </mc:Choice>
          <mc:Fallback>
            <w:pict>
              <v:line id="Lines 84" o:spid="_x0000_s1026" o:spt="20" style="position:absolute;left:0pt;margin-left:227.45pt;margin-top:22.5pt;height:8.1pt;width:0pt;mso-position-horizontal-relative:page;z-index:-254019584;mso-width-relative:page;mso-height-relative:page;" filled="f" stroked="t" coordsize="21600,21600" o:gfxdata="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c+jM9YAAAAJAQAADwAAAAAAAAABACAAAAAiAAAAZHJzL2Rvd25yZXYueG1s&#10;UEsBAhQAFAAAAAgAh07iQOnz7m7BAQAAjAMAAA4AAAAAAAAAAQAgAAAAJQEAAGRycy9lMm9Eb2Mu&#10;eG1sUEsFBgAAAAAGAAYAWQEAAFgFAAAAAA==&#10;">
                <v:fill on="f" focussize="0,0"/>
                <v:stroke weight="0.0715748031496063pt" color="#000000" joinstyle="round"/>
                <v:imagedata o:title=""/>
                <o:lock v:ext="edit" aspectratio="f"/>
              </v:line>
            </w:pict>
          </mc:Fallback>
        </mc:AlternateContent>
      </w:r>
      <w:r>
        <w:drawing>
          <wp:inline distT="0" distB="0" distL="114300" distR="114300">
            <wp:extent cx="6260465" cy="3849370"/>
            <wp:effectExtent l="0" t="0" r="0" b="0"/>
            <wp:docPr id="85"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ntent Placeholder 5"/>
                    <pic:cNvPicPr>
                      <a:picLocks noChangeAspect="1"/>
                    </pic:cNvPicPr>
                  </pic:nvPicPr>
                  <pic:blipFill>
                    <a:blip r:embed="rId26"/>
                    <a:stretch>
                      <a:fillRect/>
                    </a:stretch>
                  </pic:blipFill>
                  <pic:spPr>
                    <a:xfrm>
                      <a:off x="0" y="0"/>
                      <a:ext cx="6260465" cy="3849370"/>
                    </a:xfrm>
                    <a:prstGeom prst="rect">
                      <a:avLst/>
                    </a:prstGeom>
                    <a:noFill/>
                    <a:ln w="9525">
                      <a:noFill/>
                    </a:ln>
                  </pic:spPr>
                </pic:pic>
              </a:graphicData>
            </a:graphic>
          </wp:inline>
        </w:drawing>
      </w:r>
    </w:p>
    <w:p>
      <w:pPr>
        <w:spacing w:before="80"/>
        <w:ind w:left="155" w:right="0" w:firstLine="0"/>
        <w:jc w:val="left"/>
        <w:rPr>
          <w:rFonts w:hint="default"/>
          <w:lang w:val="en-IN"/>
        </w:rPr>
      </w:pPr>
      <w:r>
        <w:rPr>
          <w:rFonts w:hint="default"/>
          <w:lang w:val="en-IN"/>
        </w:rPr>
        <w:t xml:space="preserve">                                                </w:t>
      </w:r>
    </w:p>
    <w:p>
      <w:pPr>
        <w:spacing w:before="80"/>
        <w:ind w:left="2100" w:leftChars="0" w:right="0" w:firstLine="420" w:firstLineChars="0"/>
        <w:jc w:val="both"/>
        <w:rPr>
          <w:b/>
          <w:sz w:val="24"/>
        </w:rPr>
      </w:pPr>
      <w:r>
        <w:rPr>
          <w:b/>
          <w:sz w:val="24"/>
        </w:rPr>
        <w:t>Figure 3.5.3 Sequence Diagram</w:t>
      </w:r>
    </w:p>
    <w:p>
      <w:pPr>
        <w:pStyle w:val="5"/>
        <w:spacing w:before="3"/>
        <w:ind w:left="0"/>
        <w:rPr>
          <w:rFonts w:hint="default"/>
          <w:lang w:val="en-IN"/>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3"/>
        <w:numPr>
          <w:ilvl w:val="0"/>
          <w:numId w:val="0"/>
        </w:numPr>
        <w:tabs>
          <w:tab w:val="left" w:pos="763"/>
        </w:tabs>
        <w:spacing w:before="78" w:after="0" w:line="240" w:lineRule="auto"/>
        <w:ind w:left="219" w:leftChars="0" w:right="0" w:rightChars="0"/>
        <w:jc w:val="left"/>
      </w:pPr>
      <w:r>
        <w:rPr>
          <w:rFonts w:hint="default"/>
          <w:lang w:val="en-IN"/>
        </w:rPr>
        <w:t xml:space="preserve">3.5.4 </w:t>
      </w:r>
      <w:r>
        <w:t>ACTIVITY</w:t>
      </w:r>
      <w:r>
        <w:rPr>
          <w:spacing w:val="2"/>
        </w:rPr>
        <w:t xml:space="preserve"> </w:t>
      </w:r>
      <w:r>
        <w:t>DIAGRAM</w:t>
      </w:r>
    </w:p>
    <w:p>
      <w:pPr>
        <w:pStyle w:val="3"/>
        <w:numPr>
          <w:ilvl w:val="0"/>
          <w:numId w:val="0"/>
        </w:numPr>
        <w:tabs>
          <w:tab w:val="left" w:pos="763"/>
        </w:tabs>
        <w:spacing w:before="78" w:after="0" w:line="360" w:lineRule="auto"/>
        <w:ind w:left="219" w:leftChars="0" w:right="0" w:rightChars="0"/>
        <w:jc w:val="both"/>
        <w:rPr>
          <w:rFonts w:hint="default"/>
          <w:lang w:val="en-IN"/>
        </w:rPr>
      </w:pPr>
      <w:r>
        <w:rPr>
          <w:rFonts w:hint="default"/>
          <w:lang w:val="en-IN"/>
        </w:rPr>
        <w:tab/>
      </w:r>
    </w:p>
    <w:p>
      <w:pPr>
        <w:pStyle w:val="3"/>
        <w:numPr>
          <w:ilvl w:val="0"/>
          <w:numId w:val="0"/>
        </w:numPr>
        <w:tabs>
          <w:tab w:val="left" w:pos="763"/>
        </w:tabs>
        <w:spacing w:before="78" w:after="0" w:line="360" w:lineRule="auto"/>
        <w:ind w:left="219" w:leftChars="0" w:right="0" w:rightChars="0"/>
        <w:jc w:val="both"/>
      </w:pPr>
      <w:r>
        <w:rPr>
          <w:rFonts w:hint="default"/>
          <w:lang w:val="en-IN"/>
        </w:rPr>
        <w:tab/>
      </w:r>
      <w:r>
        <w:rPr>
          <w:b w:val="0"/>
          <w:bCs w:val="0"/>
        </w:rPr>
        <w:t>Activity diagrams are graphical representations of workflows of stepwise activities and actions with support for choice, iteration and concurrency. In the Unified Modeling Language, activity diagrams can be used to describe the business and operational systematic workflows of components in a system. An activity diagram shows the overall flow of control.</w:t>
      </w:r>
      <w:r>
        <w:t xml:space="preserve"> </w:t>
      </w:r>
    </w:p>
    <w:p/>
    <w:p>
      <w:pPr>
        <w:pStyle w:val="5"/>
        <w:ind w:left="0"/>
        <w:jc w:val="center"/>
        <w:rPr>
          <w:sz w:val="28"/>
        </w:rPr>
      </w:pPr>
      <w:r>
        <w:drawing>
          <wp:inline distT="0" distB="0" distL="114300" distR="114300">
            <wp:extent cx="6271260" cy="3510915"/>
            <wp:effectExtent l="0" t="0" r="15240" b="133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7"/>
                    <a:stretch>
                      <a:fillRect/>
                    </a:stretch>
                  </pic:blipFill>
                  <pic:spPr>
                    <a:xfrm>
                      <a:off x="0" y="0"/>
                      <a:ext cx="6271260" cy="3510915"/>
                    </a:xfrm>
                    <a:prstGeom prst="rect">
                      <a:avLst/>
                    </a:prstGeom>
                    <a:noFill/>
                    <a:ln>
                      <a:noFill/>
                    </a:ln>
                  </pic:spPr>
                </pic:pic>
              </a:graphicData>
            </a:graphic>
          </wp:inline>
        </w:drawing>
      </w:r>
    </w:p>
    <w:p>
      <w:pPr>
        <w:pStyle w:val="5"/>
        <w:spacing w:before="3"/>
        <w:ind w:left="0"/>
        <w:rPr>
          <w:rFonts w:hint="default"/>
          <w:sz w:val="28"/>
          <w:lang w:val="en-IN"/>
        </w:rPr>
      </w:pPr>
      <w:r>
        <w:rPr>
          <w:rFonts w:hint="default"/>
          <w:sz w:val="28"/>
          <w:lang w:val="en-IN"/>
        </w:rPr>
        <w:t xml:space="preserve">  </w:t>
      </w:r>
    </w:p>
    <w:p>
      <w:pPr>
        <w:spacing w:before="80"/>
        <w:ind w:left="155" w:right="0" w:firstLine="2240" w:firstLineChars="800"/>
        <w:jc w:val="left"/>
        <w:rPr>
          <w:b/>
          <w:sz w:val="24"/>
        </w:rPr>
      </w:pPr>
      <w:r>
        <w:rPr>
          <w:rFonts w:hint="default"/>
          <w:sz w:val="28"/>
          <w:lang w:val="en-IN"/>
        </w:rPr>
        <w:t xml:space="preserve">               </w:t>
      </w:r>
      <w:r>
        <w:rPr>
          <w:b/>
          <w:sz w:val="24"/>
        </w:rPr>
        <w:t>Figure 3.5.</w:t>
      </w:r>
      <w:r>
        <w:rPr>
          <w:rFonts w:hint="default"/>
          <w:b/>
          <w:sz w:val="24"/>
          <w:lang w:val="en-IN"/>
        </w:rPr>
        <w:t>4</w:t>
      </w:r>
      <w:r>
        <w:rPr>
          <w:b/>
          <w:sz w:val="24"/>
        </w:rPr>
        <w:t xml:space="preserve"> </w:t>
      </w:r>
      <w:r>
        <w:rPr>
          <w:rFonts w:hint="default"/>
          <w:b/>
          <w:sz w:val="24"/>
          <w:lang w:val="en-IN"/>
        </w:rPr>
        <w:t>Activity</w:t>
      </w:r>
      <w:r>
        <w:rPr>
          <w:b/>
          <w:sz w:val="24"/>
        </w:rPr>
        <w:t xml:space="preserve">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pStyle w:val="11"/>
        <w:numPr>
          <w:ilvl w:val="0"/>
          <w:numId w:val="0"/>
        </w:numPr>
        <w:tabs>
          <w:tab w:val="left" w:pos="764"/>
        </w:tabs>
        <w:spacing w:before="142" w:after="0" w:line="360" w:lineRule="auto"/>
        <w:ind w:left="219" w:leftChars="0" w:right="0" w:rightChars="0"/>
        <w:jc w:val="left"/>
        <w:rPr>
          <w:rFonts w:hint="default"/>
          <w:b/>
          <w:sz w:val="24"/>
          <w:lang w:val="en-IN"/>
        </w:rPr>
      </w:pPr>
    </w:p>
    <w:p>
      <w:pPr>
        <w:pStyle w:val="11"/>
        <w:numPr>
          <w:ilvl w:val="0"/>
          <w:numId w:val="0"/>
        </w:numPr>
        <w:tabs>
          <w:tab w:val="left" w:pos="764"/>
        </w:tabs>
        <w:spacing w:before="142" w:after="0" w:line="360" w:lineRule="auto"/>
        <w:ind w:left="219" w:leftChars="0" w:right="0" w:rightChars="0"/>
        <w:jc w:val="left"/>
        <w:rPr>
          <w:rFonts w:hint="default"/>
          <w:b/>
          <w:sz w:val="24"/>
          <w:lang w:val="en-IN"/>
        </w:rPr>
      </w:pPr>
    </w:p>
    <w:p>
      <w:pPr>
        <w:pStyle w:val="11"/>
        <w:numPr>
          <w:ilvl w:val="0"/>
          <w:numId w:val="0"/>
        </w:numPr>
        <w:tabs>
          <w:tab w:val="left" w:pos="764"/>
        </w:tabs>
        <w:spacing w:before="142" w:after="0" w:line="360" w:lineRule="auto"/>
        <w:ind w:left="219" w:leftChars="0" w:right="0" w:rightChars="0"/>
        <w:jc w:val="left"/>
        <w:rPr>
          <w:rFonts w:hint="default"/>
          <w:b/>
          <w:sz w:val="24"/>
          <w:lang w:val="en-IN"/>
        </w:rPr>
      </w:pPr>
      <w:r>
        <w:rPr>
          <w:rFonts w:hint="default"/>
          <w:b/>
          <w:sz w:val="24"/>
          <w:lang w:val="en-IN"/>
        </w:rPr>
        <w:t xml:space="preserve">3.5.5 </w:t>
      </w:r>
      <w:r>
        <w:rPr>
          <w:b/>
          <w:sz w:val="24"/>
        </w:rPr>
        <w:t>COLLABORATION</w:t>
      </w:r>
      <w:r>
        <w:rPr>
          <w:b/>
          <w:spacing w:val="1"/>
          <w:sz w:val="24"/>
        </w:rPr>
        <w:t xml:space="preserve"> </w:t>
      </w:r>
      <w:r>
        <w:rPr>
          <w:b/>
          <w:sz w:val="24"/>
        </w:rPr>
        <w:t>DIAGRAM</w:t>
      </w:r>
    </w:p>
    <w:p>
      <w:pPr>
        <w:pStyle w:val="11"/>
        <w:numPr>
          <w:ilvl w:val="0"/>
          <w:numId w:val="0"/>
        </w:numPr>
        <w:tabs>
          <w:tab w:val="left" w:pos="764"/>
        </w:tabs>
        <w:spacing w:before="142" w:after="0" w:line="360" w:lineRule="auto"/>
        <w:ind w:left="219" w:leftChars="0" w:right="0" w:rightChars="0"/>
        <w:jc w:val="both"/>
      </w:pPr>
      <w:r>
        <w:rPr>
          <w:rFonts w:hint="default"/>
          <w:b/>
          <w:sz w:val="24"/>
          <w:lang w:val="en-IN"/>
        </w:rPr>
        <w:tab/>
      </w:r>
      <w: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However, the difference is that the sequence diagram does not describe the object organization where as the collaboration diagram</w:t>
      </w:r>
      <w:r>
        <w:rPr>
          <w:rFonts w:hint="default"/>
          <w:lang w:val="en-IN"/>
        </w:rPr>
        <w:t xml:space="preserve"> </w:t>
      </w:r>
      <w:r>
        <w:t xml:space="preserve">shows  the </w:t>
      </w:r>
      <w:r>
        <w:rPr>
          <w:spacing w:val="5"/>
        </w:rPr>
        <w:t xml:space="preserve"> </w:t>
      </w:r>
      <w:r>
        <w:t xml:space="preserve">object </w:t>
      </w:r>
      <w:r>
        <w:rPr>
          <w:spacing w:val="4"/>
        </w:rPr>
        <w:t xml:space="preserve"> </w:t>
      </w:r>
      <w:r>
        <w:t>organization.</w:t>
      </w:r>
      <w:r>
        <w:tab/>
      </w:r>
      <w:r>
        <w:t xml:space="preserve">The figure below shows the collaboration diagram of </w:t>
      </w:r>
      <w:r>
        <w:rPr>
          <w:rFonts w:hint="default"/>
          <w:lang w:val="en-IN"/>
        </w:rPr>
        <w:t xml:space="preserve"> </w:t>
      </w:r>
      <w:r>
        <w:t xml:space="preserve">the </w:t>
      </w:r>
      <w:r>
        <w:rPr>
          <w:rFonts w:hint="default"/>
          <w:lang w:val="en-IN"/>
        </w:rPr>
        <w:t>Traffic Sudharo Application</w:t>
      </w:r>
      <w:r>
        <w:t>.</w:t>
      </w:r>
    </w:p>
    <w:p>
      <w:pPr>
        <w:pStyle w:val="5"/>
        <w:tabs>
          <w:tab w:val="left" w:pos="3595"/>
        </w:tabs>
        <w:spacing w:before="69" w:line="360" w:lineRule="auto"/>
        <w:ind w:right="309"/>
        <w:jc w:val="both"/>
      </w:pPr>
    </w:p>
    <w:p>
      <w:pPr>
        <w:pStyle w:val="5"/>
        <w:numPr>
          <w:ilvl w:val="0"/>
          <w:numId w:val="0"/>
        </w:numPr>
        <w:tabs>
          <w:tab w:val="left" w:pos="3595"/>
        </w:tabs>
        <w:spacing w:before="69" w:line="360" w:lineRule="auto"/>
        <w:ind w:leftChars="0" w:right="309" w:rightChars="0"/>
        <w:jc w:val="center"/>
      </w:pPr>
      <w:r>
        <w:drawing>
          <wp:inline distT="0" distB="0" distL="114300" distR="114300">
            <wp:extent cx="4867275" cy="3771900"/>
            <wp:effectExtent l="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4867275" cy="3771900"/>
                    </a:xfrm>
                    <a:prstGeom prst="rect">
                      <a:avLst/>
                    </a:prstGeom>
                    <a:noFill/>
                    <a:ln>
                      <a:noFill/>
                    </a:ln>
                  </pic:spPr>
                </pic:pic>
              </a:graphicData>
            </a:graphic>
          </wp:inline>
        </w:drawing>
      </w:r>
    </w:p>
    <w:p>
      <w:pPr>
        <w:pStyle w:val="5"/>
        <w:tabs>
          <w:tab w:val="left" w:pos="3595"/>
        </w:tabs>
        <w:spacing w:before="69" w:line="360" w:lineRule="auto"/>
        <w:ind w:right="309"/>
      </w:pPr>
    </w:p>
    <w:p>
      <w:pPr>
        <w:pStyle w:val="3"/>
        <w:spacing w:before="90"/>
        <w:ind w:right="562" w:firstLine="1561" w:firstLineChars="650"/>
        <w:jc w:val="both"/>
      </w:pPr>
      <w:r>
        <w:t>Figure 3.5.5 Collaboration Diagram</w:t>
      </w: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pPr>
    </w:p>
    <w:p>
      <w:pPr>
        <w:tabs>
          <w:tab w:val="left" w:pos="940"/>
        </w:tabs>
        <w:spacing w:before="0" w:line="360" w:lineRule="auto"/>
        <w:ind w:left="220" w:right="0" w:firstLine="0"/>
        <w:jc w:val="left"/>
        <w:rPr>
          <w:b/>
          <w:sz w:val="24"/>
        </w:rPr>
      </w:pPr>
      <w:r>
        <w:rPr>
          <w:rFonts w:hint="default"/>
          <w:b/>
          <w:sz w:val="24"/>
          <w:lang w:val="en-IN"/>
        </w:rPr>
        <w:t xml:space="preserve">3.3.6  </w:t>
      </w:r>
      <w:r>
        <w:rPr>
          <w:b/>
          <w:sz w:val="24"/>
        </w:rPr>
        <w:t>DEPLOYMENT</w:t>
      </w:r>
      <w:r>
        <w:rPr>
          <w:b/>
          <w:spacing w:val="-1"/>
          <w:sz w:val="24"/>
        </w:rPr>
        <w:t xml:space="preserve"> </w:t>
      </w:r>
      <w:r>
        <w:rPr>
          <w:b/>
          <w:sz w:val="24"/>
        </w:rPr>
        <w:t>DIAGRAM</w:t>
      </w:r>
    </w:p>
    <w:p>
      <w:pPr>
        <w:tabs>
          <w:tab w:val="left" w:pos="940"/>
        </w:tabs>
        <w:spacing w:before="0" w:line="360" w:lineRule="auto"/>
        <w:ind w:left="220" w:right="0" w:firstLine="0"/>
        <w:jc w:val="both"/>
      </w:pPr>
      <w:r>
        <w:rPr>
          <w:rFonts w:hint="default"/>
          <w:b/>
          <w:sz w:val="24"/>
          <w:lang w:val="en-IN"/>
        </w:rPr>
        <w:tab/>
      </w:r>
      <w:r>
        <w:t xml:space="preserve">Deployment diagram represents the deployment view of a system. It is related to the component diagram. Because the components are deployed using the deployment diagrams. A deployment diagram consists of nodes. Nodes are nothing but physical hardware used to deploy the application. Following is the deployment diagram of </w:t>
      </w:r>
      <w:r>
        <w:rPr>
          <w:rFonts w:hint="default"/>
          <w:lang w:val="en-IN"/>
        </w:rPr>
        <w:t xml:space="preserve"> Traffic Sudharo Application</w:t>
      </w:r>
      <w:r>
        <w:t>.</w:t>
      </w:r>
    </w:p>
    <w:p>
      <w:pPr>
        <w:pStyle w:val="5"/>
        <w:ind w:left="0"/>
        <w:rPr>
          <w:sz w:val="20"/>
        </w:rPr>
      </w:pPr>
    </w:p>
    <w:p>
      <w:pPr>
        <w:pStyle w:val="5"/>
        <w:ind w:left="0"/>
        <w:jc w:val="center"/>
        <w:rPr>
          <w:sz w:val="20"/>
        </w:rPr>
      </w:pPr>
      <w:r>
        <w:drawing>
          <wp:inline distT="0" distB="0" distL="114300" distR="114300">
            <wp:extent cx="3813810" cy="2733040"/>
            <wp:effectExtent l="0" t="0" r="0" b="0"/>
            <wp:docPr id="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
                    <pic:cNvPicPr>
                      <a:picLocks noChangeAspect="1"/>
                    </pic:cNvPicPr>
                  </pic:nvPicPr>
                  <pic:blipFill>
                    <a:blip r:embed="rId29"/>
                    <a:stretch>
                      <a:fillRect/>
                    </a:stretch>
                  </pic:blipFill>
                  <pic:spPr>
                    <a:xfrm>
                      <a:off x="0" y="0"/>
                      <a:ext cx="3813810" cy="2733040"/>
                    </a:xfrm>
                    <a:prstGeom prst="rect">
                      <a:avLst/>
                    </a:prstGeom>
                    <a:noFill/>
                    <a:ln>
                      <a:noFill/>
                    </a:ln>
                  </pic:spPr>
                </pic:pic>
              </a:graphicData>
            </a:graphic>
          </wp:inline>
        </w:drawing>
      </w:r>
    </w:p>
    <w:p>
      <w:pPr>
        <w:pStyle w:val="5"/>
        <w:ind w:left="0"/>
        <w:rPr>
          <w:sz w:val="20"/>
        </w:rPr>
      </w:pPr>
    </w:p>
    <w:p>
      <w:pPr>
        <w:pStyle w:val="5"/>
        <w:ind w:left="0"/>
        <w:rPr>
          <w:sz w:val="20"/>
        </w:rPr>
      </w:pPr>
    </w:p>
    <w:p>
      <w:pPr>
        <w:pStyle w:val="5"/>
        <w:ind w:left="0"/>
        <w:rPr>
          <w:sz w:val="20"/>
        </w:rPr>
      </w:pPr>
    </w:p>
    <w:p>
      <w:pPr>
        <w:pStyle w:val="5"/>
        <w:ind w:left="0"/>
        <w:rPr>
          <w:sz w:val="20"/>
        </w:rPr>
      </w:pPr>
    </w:p>
    <w:p>
      <w:pPr>
        <w:pStyle w:val="5"/>
        <w:ind w:left="0"/>
        <w:rPr>
          <w:sz w:val="20"/>
        </w:rPr>
      </w:pPr>
    </w:p>
    <w:p>
      <w:pPr>
        <w:ind w:firstLine="2161" w:firstLineChars="900"/>
        <w:rPr>
          <w:b/>
          <w:sz w:val="24"/>
        </w:rPr>
      </w:pPr>
      <w:r>
        <w:rPr>
          <w:b/>
          <w:sz w:val="24"/>
        </w:rPr>
        <w:t>Figure 3.5.6 Deployment Diagram</w:t>
      </w: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ind w:firstLine="2161" w:firstLineChars="900"/>
        <w:rPr>
          <w:b/>
          <w:sz w:val="24"/>
        </w:rPr>
      </w:pPr>
    </w:p>
    <w:p>
      <w:pPr>
        <w:pStyle w:val="3"/>
        <w:spacing w:before="74" w:line="360" w:lineRule="auto"/>
        <w:ind w:left="220"/>
      </w:pPr>
      <w:r>
        <w:t xml:space="preserve">3.5.7 </w:t>
      </w:r>
      <w:r>
        <w:rPr>
          <w:rFonts w:hint="default"/>
          <w:lang w:val="en-IN"/>
        </w:rPr>
        <w:t xml:space="preserve"> </w:t>
      </w:r>
      <w:r>
        <w:t>COMPONENT DIAGRAM</w:t>
      </w:r>
    </w:p>
    <w:p>
      <w:pPr>
        <w:pStyle w:val="3"/>
        <w:spacing w:before="74" w:line="360" w:lineRule="auto"/>
        <w:ind w:left="220" w:firstLine="418" w:firstLineChars="0"/>
        <w:jc w:val="both"/>
        <w:rPr>
          <w:b w:val="0"/>
          <w:bCs w:val="0"/>
        </w:rPr>
      </w:pPr>
      <w:r>
        <w:rPr>
          <w:b w:val="0"/>
          <w:bCs w:val="0"/>
        </w:rPr>
        <w:t>Component diagrams are used to describe the physical artifacts of a system. This artifact includes files, executables, libraries etc. So the purpose of this diagram is different, Component diagrams are used during the implementation phase of an application. However, it is prepared well in advance to visualize the implementation details. Initially the system is designed using different UML diagrams and then when the artifacts are ready component diagrams are used to get an idea of the implementation.</w:t>
      </w:r>
    </w:p>
    <w:p>
      <w:pPr>
        <w:pStyle w:val="3"/>
        <w:spacing w:before="74" w:line="360" w:lineRule="auto"/>
        <w:ind w:left="220" w:firstLine="418" w:firstLineChars="0"/>
        <w:jc w:val="both"/>
      </w:pPr>
      <w:r>
        <w:rPr>
          <w:b w:val="0"/>
          <w:bCs w:val="0"/>
        </w:rPr>
        <w:t>The following figure shows the component diagram of the agricultural management information system.</w:t>
      </w:r>
    </w:p>
    <w:p>
      <w:pPr>
        <w:pStyle w:val="5"/>
        <w:ind w:left="0"/>
        <w:rPr>
          <w:sz w:val="20"/>
        </w:rPr>
      </w:pPr>
    </w:p>
    <w:p>
      <w:pPr>
        <w:pStyle w:val="5"/>
        <w:spacing w:before="8"/>
        <w:ind w:left="0"/>
        <w:jc w:val="center"/>
        <w:rPr>
          <w:sz w:val="16"/>
        </w:rPr>
      </w:pPr>
      <w:r>
        <w:drawing>
          <wp:inline distT="0" distB="0" distL="114300" distR="114300">
            <wp:extent cx="3208655" cy="2980055"/>
            <wp:effectExtent l="0" t="0" r="0" b="0"/>
            <wp:docPr id="1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7"/>
                    <pic:cNvPicPr>
                      <a:picLocks noChangeAspect="1"/>
                    </pic:cNvPicPr>
                  </pic:nvPicPr>
                  <pic:blipFill>
                    <a:blip r:embed="rId30"/>
                    <a:stretch>
                      <a:fillRect/>
                    </a:stretch>
                  </pic:blipFill>
                  <pic:spPr>
                    <a:xfrm>
                      <a:off x="0" y="0"/>
                      <a:ext cx="3208655" cy="2980055"/>
                    </a:xfrm>
                    <a:prstGeom prst="rect">
                      <a:avLst/>
                    </a:prstGeom>
                    <a:noFill/>
                    <a:ln>
                      <a:noFill/>
                    </a:ln>
                  </pic:spPr>
                </pic:pic>
              </a:graphicData>
            </a:graphic>
          </wp:inline>
        </w:drawing>
      </w:r>
    </w:p>
    <w:p>
      <w:pPr>
        <w:pStyle w:val="5"/>
        <w:ind w:left="0"/>
        <w:rPr>
          <w:sz w:val="26"/>
        </w:rPr>
      </w:pPr>
    </w:p>
    <w:p>
      <w:pPr>
        <w:pStyle w:val="5"/>
        <w:ind w:left="0"/>
        <w:rPr>
          <w:sz w:val="32"/>
        </w:rPr>
      </w:pPr>
    </w:p>
    <w:p>
      <w:pPr>
        <w:pStyle w:val="3"/>
        <w:spacing w:before="1"/>
        <w:ind w:left="2520" w:leftChars="0" w:right="562" w:firstLine="420" w:firstLineChars="0"/>
        <w:jc w:val="both"/>
      </w:pPr>
      <w:r>
        <w:t>Figure 3.5.7 Component Diagram</w:t>
      </w:r>
    </w:p>
    <w:p>
      <w:pPr>
        <w:spacing w:after="0"/>
        <w:jc w:val="center"/>
        <w:sectPr>
          <w:footerReference r:id="rId11" w:type="default"/>
          <w:pgSz w:w="12240" w:h="15840"/>
          <w:pgMar w:top="1200" w:right="1140" w:bottom="1200" w:left="1220" w:header="0" w:footer="1008" w:gutter="0"/>
          <w:pgNumType w:fmt="decimal"/>
        </w:sectPr>
      </w:pPr>
    </w:p>
    <w:p>
      <w:pPr>
        <w:spacing w:before="75" w:line="480" w:lineRule="auto"/>
        <w:ind w:left="3130" w:right="2779" w:firstLine="1066"/>
        <w:jc w:val="both"/>
        <w:rPr>
          <w:b/>
          <w:sz w:val="28"/>
        </w:rPr>
      </w:pPr>
      <w:r>
        <w:rPr>
          <w:b/>
          <w:sz w:val="28"/>
        </w:rPr>
        <w:t>CHAPTER-IV SYSTEM IMPLEMENTATION</w:t>
      </w:r>
    </w:p>
    <w:p>
      <w:pPr>
        <w:pStyle w:val="11"/>
        <w:numPr>
          <w:ilvl w:val="1"/>
          <w:numId w:val="7"/>
        </w:numPr>
        <w:tabs>
          <w:tab w:val="left" w:pos="940"/>
          <w:tab w:val="left" w:pos="941"/>
        </w:tabs>
        <w:spacing w:before="0" w:after="0" w:line="274" w:lineRule="exact"/>
        <w:ind w:left="941" w:right="0" w:hanging="721"/>
        <w:jc w:val="both"/>
        <w:rPr>
          <w:b/>
          <w:sz w:val="24"/>
        </w:rPr>
      </w:pPr>
      <w:r>
        <w:rPr>
          <w:b/>
          <w:sz w:val="24"/>
        </w:rPr>
        <w:t>LANGAUGE</w:t>
      </w:r>
      <w:r>
        <w:rPr>
          <w:b/>
          <w:spacing w:val="-1"/>
          <w:sz w:val="24"/>
        </w:rPr>
        <w:t xml:space="preserve"> </w:t>
      </w:r>
      <w:r>
        <w:rPr>
          <w:b/>
          <w:sz w:val="24"/>
        </w:rPr>
        <w:t>SELECTION</w:t>
      </w:r>
    </w:p>
    <w:p>
      <w:pPr>
        <w:pStyle w:val="11"/>
        <w:numPr>
          <w:ilvl w:val="2"/>
          <w:numId w:val="7"/>
        </w:numPr>
        <w:tabs>
          <w:tab w:val="left" w:pos="940"/>
          <w:tab w:val="left" w:pos="941"/>
        </w:tabs>
        <w:spacing w:before="137" w:after="0" w:line="240" w:lineRule="auto"/>
        <w:ind w:left="941" w:right="0" w:hanging="721"/>
        <w:jc w:val="both"/>
        <w:rPr>
          <w:b/>
          <w:sz w:val="24"/>
        </w:rPr>
      </w:pPr>
      <w:r>
        <w:rPr>
          <w:b/>
          <w:sz w:val="24"/>
        </w:rPr>
        <w:t>HTML AND</w:t>
      </w:r>
      <w:r>
        <w:rPr>
          <w:b/>
          <w:spacing w:val="1"/>
          <w:sz w:val="24"/>
        </w:rPr>
        <w:t xml:space="preserve"> </w:t>
      </w:r>
      <w:r>
        <w:rPr>
          <w:b/>
          <w:sz w:val="24"/>
        </w:rPr>
        <w:t>CSS</w:t>
      </w:r>
    </w:p>
    <w:p>
      <w:pPr>
        <w:pStyle w:val="5"/>
        <w:spacing w:before="136" w:line="360" w:lineRule="auto"/>
        <w:ind w:right="301" w:firstLine="720"/>
        <w:jc w:val="both"/>
      </w:pPr>
      <w:r>
        <w:t xml:space="preserve">The front end </w:t>
      </w:r>
      <w:r>
        <w:rPr>
          <w:spacing w:val="-5"/>
        </w:rPr>
        <w:t xml:space="preserve">is </w:t>
      </w:r>
      <w:r>
        <w:t xml:space="preserve">designed using of HTML, CSS. </w:t>
      </w:r>
      <w:r>
        <w:rPr>
          <w:b/>
        </w:rPr>
        <w:t xml:space="preserve">HTML </w:t>
      </w:r>
      <w:r>
        <w:t xml:space="preserve">– HTML stands for Hypertext Markup Language, the code that describes web pages. It </w:t>
      </w:r>
      <w:r>
        <w:rPr>
          <w:spacing w:val="-3"/>
        </w:rPr>
        <w:t xml:space="preserve">is </w:t>
      </w:r>
      <w:r>
        <w:t xml:space="preserve">actually three kinds </w:t>
      </w:r>
      <w:r>
        <w:rPr>
          <w:spacing w:val="4"/>
        </w:rPr>
        <w:t xml:space="preserve">of </w:t>
      </w:r>
      <w:r>
        <w:t xml:space="preserve">code: HTML, which provides the structure; Cascading Style Sheets (CSS), which take care of presentation; CSS stands for Cascading Style Sheets. CSS </w:t>
      </w:r>
      <w:r>
        <w:rPr>
          <w:spacing w:val="-3"/>
        </w:rPr>
        <w:t xml:space="preserve">is </w:t>
      </w:r>
      <w:r>
        <w:t xml:space="preserve">a standard </w:t>
      </w:r>
      <w:r>
        <w:rPr>
          <w:spacing w:val="-3"/>
        </w:rPr>
        <w:t xml:space="preserve">style </w:t>
      </w:r>
      <w:r>
        <w:t xml:space="preserve">sheet language used for describing the presentation (i.e. the </w:t>
      </w:r>
      <w:r>
        <w:rPr>
          <w:spacing w:val="-3"/>
        </w:rPr>
        <w:t xml:space="preserve">layout </w:t>
      </w:r>
      <w:r>
        <w:t>and formatting) of the web</w:t>
      </w:r>
      <w:r>
        <w:rPr>
          <w:spacing w:val="8"/>
        </w:rPr>
        <w:t xml:space="preserve"> </w:t>
      </w:r>
      <w:r>
        <w:t>pages.</w:t>
      </w:r>
    </w:p>
    <w:p>
      <w:pPr>
        <w:pStyle w:val="5"/>
        <w:spacing w:line="360" w:lineRule="auto"/>
        <w:ind w:right="303" w:firstLine="720"/>
        <w:jc w:val="both"/>
      </w:pPr>
      <w:r>
        <w:t>Prior to CSS, nearly all of the presentational attributes of HTML documents were contained within the HTML markup all the font colors, background styles, element alignments, borders and sizes had to be explicitly described within the HTML.</w:t>
      </w:r>
    </w:p>
    <w:p>
      <w:pPr>
        <w:pStyle w:val="5"/>
        <w:spacing w:before="2" w:line="360" w:lineRule="auto"/>
        <w:ind w:right="292" w:firstLine="720"/>
        <w:jc w:val="both"/>
      </w:pPr>
      <w:r>
        <w:t xml:space="preserve">As a result, development of the large websites became a </w:t>
      </w:r>
      <w:r>
        <w:rPr>
          <w:spacing w:val="-3"/>
        </w:rPr>
        <w:t xml:space="preserve">long </w:t>
      </w:r>
      <w:r>
        <w:t>and expensive process, since the style information was repeatedly added to every single page of the website. CSS was designed to enable the separation of presentation and</w:t>
      </w:r>
      <w:r>
        <w:rPr>
          <w:spacing w:val="-2"/>
        </w:rPr>
        <w:t xml:space="preserve"> </w:t>
      </w:r>
      <w:r>
        <w:t>content.</w:t>
      </w:r>
    </w:p>
    <w:p>
      <w:pPr>
        <w:pStyle w:val="5"/>
        <w:spacing w:line="360" w:lineRule="auto"/>
        <w:ind w:right="296" w:firstLine="720"/>
        <w:jc w:val="both"/>
      </w:pPr>
      <w:r>
        <w:t xml:space="preserve">Now web designers can move the formatting information of the web pages </w:t>
      </w:r>
      <w:r>
        <w:rPr>
          <w:spacing w:val="2"/>
        </w:rPr>
        <w:t xml:space="preserve">to </w:t>
      </w:r>
      <w:r>
        <w:t xml:space="preserve">a separate style sheet, which results </w:t>
      </w:r>
      <w:r>
        <w:rPr>
          <w:spacing w:val="-3"/>
        </w:rPr>
        <w:t xml:space="preserve">in </w:t>
      </w:r>
      <w:r>
        <w:t xml:space="preserve">considerably simpler HTML mark-up, and better maintainability.CSS3 </w:t>
      </w:r>
      <w:r>
        <w:rPr>
          <w:spacing w:val="-5"/>
        </w:rPr>
        <w:t xml:space="preserve">is </w:t>
      </w:r>
      <w:r>
        <w:t xml:space="preserve">the latest version of the CSS specification. CSS3 adds several new styling features and improvements to enhance the web presentation capabilities. The biggest advantage of CSS </w:t>
      </w:r>
      <w:r>
        <w:rPr>
          <w:spacing w:val="-5"/>
        </w:rPr>
        <w:t xml:space="preserve">is </w:t>
      </w:r>
      <w:r>
        <w:t xml:space="preserve">that </w:t>
      </w:r>
      <w:r>
        <w:rPr>
          <w:spacing w:val="-5"/>
        </w:rPr>
        <w:t xml:space="preserve">it </w:t>
      </w:r>
      <w:r>
        <w:t>allows the separation of style and layout from the content of the document.</w:t>
      </w:r>
    </w:p>
    <w:p>
      <w:pPr>
        <w:pStyle w:val="3"/>
        <w:spacing w:before="4"/>
        <w:ind w:left="220"/>
        <w:jc w:val="both"/>
      </w:pPr>
      <w:r>
        <w:t>Advantages of CSS</w:t>
      </w:r>
    </w:p>
    <w:p>
      <w:pPr>
        <w:pStyle w:val="11"/>
        <w:numPr>
          <w:ilvl w:val="3"/>
          <w:numId w:val="7"/>
        </w:numPr>
        <w:tabs>
          <w:tab w:val="left" w:pos="941"/>
        </w:tabs>
        <w:spacing w:before="135" w:after="0" w:line="350" w:lineRule="auto"/>
        <w:ind w:left="941" w:right="310" w:hanging="361"/>
        <w:jc w:val="both"/>
        <w:rPr>
          <w:sz w:val="24"/>
        </w:rPr>
      </w:pPr>
      <w:r>
        <w:rPr>
          <w:sz w:val="24"/>
        </w:rPr>
        <w:t xml:space="preserve">Easy Maintenance: CSS provides an easy means to update the formatting </w:t>
      </w:r>
      <w:r>
        <w:rPr>
          <w:spacing w:val="4"/>
          <w:sz w:val="24"/>
        </w:rPr>
        <w:t xml:space="preserve">of </w:t>
      </w:r>
      <w:r>
        <w:rPr>
          <w:sz w:val="24"/>
        </w:rPr>
        <w:t>the documents, and to maintain the consistency across multiple</w:t>
      </w:r>
      <w:r>
        <w:rPr>
          <w:spacing w:val="-1"/>
          <w:sz w:val="24"/>
        </w:rPr>
        <w:t xml:space="preserve"> </w:t>
      </w:r>
      <w:r>
        <w:rPr>
          <w:sz w:val="24"/>
        </w:rPr>
        <w:t>documents.</w:t>
      </w:r>
    </w:p>
    <w:p>
      <w:pPr>
        <w:pStyle w:val="11"/>
        <w:numPr>
          <w:ilvl w:val="3"/>
          <w:numId w:val="7"/>
        </w:numPr>
        <w:tabs>
          <w:tab w:val="left" w:pos="941"/>
        </w:tabs>
        <w:spacing w:before="13" w:after="0" w:line="355" w:lineRule="auto"/>
        <w:ind w:left="941" w:right="302" w:hanging="361"/>
        <w:jc w:val="both"/>
        <w:rPr>
          <w:sz w:val="24"/>
        </w:rPr>
      </w:pPr>
      <w:r>
        <w:rPr>
          <w:sz w:val="24"/>
        </w:rPr>
        <w:t xml:space="preserve">Pages Load Faster: CSS enables multiple pages to share the formatting information, which reduces complexity and repetition </w:t>
      </w:r>
      <w:r>
        <w:rPr>
          <w:spacing w:val="-3"/>
          <w:sz w:val="24"/>
        </w:rPr>
        <w:t xml:space="preserve">in </w:t>
      </w:r>
      <w:r>
        <w:rPr>
          <w:sz w:val="24"/>
        </w:rPr>
        <w:t xml:space="preserve">the structural contents of the documents. It significantly reduces the file transfer size, which results </w:t>
      </w:r>
      <w:r>
        <w:rPr>
          <w:spacing w:val="-3"/>
          <w:sz w:val="24"/>
        </w:rPr>
        <w:t xml:space="preserve">in </w:t>
      </w:r>
      <w:r>
        <w:rPr>
          <w:sz w:val="24"/>
        </w:rPr>
        <w:t>a faster page</w:t>
      </w:r>
      <w:r>
        <w:rPr>
          <w:spacing w:val="-3"/>
          <w:sz w:val="24"/>
        </w:rPr>
        <w:t xml:space="preserve"> </w:t>
      </w:r>
      <w:r>
        <w:rPr>
          <w:sz w:val="24"/>
        </w:rPr>
        <w:t>loading.</w:t>
      </w:r>
    </w:p>
    <w:p>
      <w:pPr>
        <w:pStyle w:val="11"/>
        <w:numPr>
          <w:ilvl w:val="3"/>
          <w:numId w:val="7"/>
        </w:numPr>
        <w:tabs>
          <w:tab w:val="left" w:pos="941"/>
        </w:tabs>
        <w:spacing w:before="5" w:after="0" w:line="350" w:lineRule="auto"/>
        <w:ind w:left="941" w:right="300" w:hanging="361"/>
        <w:jc w:val="both"/>
        <w:rPr>
          <w:sz w:val="24"/>
        </w:rPr>
      </w:pPr>
      <w:r>
        <w:rPr>
          <w:sz w:val="24"/>
        </w:rPr>
        <w:t xml:space="preserve">Superior Styles to HTML — CSS has much wider presentation capabilities than HTML and provide much better control over the </w:t>
      </w:r>
      <w:r>
        <w:rPr>
          <w:spacing w:val="-3"/>
          <w:sz w:val="24"/>
        </w:rPr>
        <w:t xml:space="preserve">layout </w:t>
      </w:r>
      <w:r>
        <w:rPr>
          <w:sz w:val="24"/>
        </w:rPr>
        <w:t>of your web</w:t>
      </w:r>
      <w:r>
        <w:rPr>
          <w:spacing w:val="4"/>
          <w:sz w:val="24"/>
        </w:rPr>
        <w:t xml:space="preserve"> </w:t>
      </w:r>
      <w:r>
        <w:rPr>
          <w:sz w:val="24"/>
        </w:rPr>
        <w:t>pages.</w:t>
      </w:r>
    </w:p>
    <w:p>
      <w:pPr>
        <w:pStyle w:val="11"/>
        <w:numPr>
          <w:ilvl w:val="3"/>
          <w:numId w:val="7"/>
        </w:numPr>
        <w:tabs>
          <w:tab w:val="left" w:pos="941"/>
        </w:tabs>
        <w:spacing w:before="13" w:after="0" w:line="240" w:lineRule="auto"/>
        <w:ind w:left="941" w:right="0" w:hanging="361"/>
        <w:jc w:val="both"/>
        <w:rPr>
          <w:sz w:val="24"/>
        </w:rPr>
      </w:pPr>
      <w:r>
        <w:rPr>
          <w:sz w:val="24"/>
        </w:rPr>
        <w:t>Multiple</w:t>
      </w:r>
      <w:r>
        <w:rPr>
          <w:spacing w:val="18"/>
          <w:sz w:val="24"/>
        </w:rPr>
        <w:t xml:space="preserve"> </w:t>
      </w:r>
      <w:r>
        <w:rPr>
          <w:sz w:val="24"/>
        </w:rPr>
        <w:t>Device</w:t>
      </w:r>
      <w:r>
        <w:rPr>
          <w:spacing w:val="18"/>
          <w:sz w:val="24"/>
        </w:rPr>
        <w:t xml:space="preserve"> </w:t>
      </w:r>
      <w:r>
        <w:rPr>
          <w:sz w:val="24"/>
        </w:rPr>
        <w:t>Compatibility</w:t>
      </w:r>
      <w:r>
        <w:rPr>
          <w:spacing w:val="13"/>
          <w:sz w:val="24"/>
        </w:rPr>
        <w:t xml:space="preserve"> </w:t>
      </w:r>
      <w:r>
        <w:rPr>
          <w:sz w:val="24"/>
        </w:rPr>
        <w:t>—</w:t>
      </w:r>
      <w:r>
        <w:rPr>
          <w:spacing w:val="19"/>
          <w:sz w:val="24"/>
        </w:rPr>
        <w:t xml:space="preserve"> </w:t>
      </w:r>
      <w:r>
        <w:rPr>
          <w:sz w:val="24"/>
        </w:rPr>
        <w:t>CSS</w:t>
      </w:r>
      <w:r>
        <w:rPr>
          <w:spacing w:val="20"/>
          <w:sz w:val="24"/>
        </w:rPr>
        <w:t xml:space="preserve"> </w:t>
      </w:r>
      <w:r>
        <w:rPr>
          <w:spacing w:val="-3"/>
          <w:sz w:val="24"/>
        </w:rPr>
        <w:t>also</w:t>
      </w:r>
      <w:r>
        <w:rPr>
          <w:spacing w:val="22"/>
          <w:sz w:val="24"/>
        </w:rPr>
        <w:t xml:space="preserve"> </w:t>
      </w:r>
      <w:r>
        <w:rPr>
          <w:sz w:val="24"/>
        </w:rPr>
        <w:t>allows</w:t>
      </w:r>
      <w:r>
        <w:rPr>
          <w:spacing w:val="18"/>
          <w:sz w:val="24"/>
        </w:rPr>
        <w:t xml:space="preserve"> </w:t>
      </w:r>
      <w:r>
        <w:rPr>
          <w:sz w:val="24"/>
        </w:rPr>
        <w:t>web</w:t>
      </w:r>
      <w:r>
        <w:rPr>
          <w:spacing w:val="14"/>
          <w:sz w:val="24"/>
        </w:rPr>
        <w:t xml:space="preserve"> </w:t>
      </w:r>
      <w:r>
        <w:rPr>
          <w:sz w:val="24"/>
        </w:rPr>
        <w:t>pages</w:t>
      </w:r>
      <w:r>
        <w:rPr>
          <w:spacing w:val="17"/>
          <w:sz w:val="24"/>
        </w:rPr>
        <w:t xml:space="preserve"> </w:t>
      </w:r>
      <w:r>
        <w:rPr>
          <w:sz w:val="24"/>
        </w:rPr>
        <w:t>to</w:t>
      </w:r>
      <w:r>
        <w:rPr>
          <w:spacing w:val="19"/>
          <w:sz w:val="24"/>
        </w:rPr>
        <w:t xml:space="preserve"> </w:t>
      </w:r>
      <w:r>
        <w:rPr>
          <w:spacing w:val="-3"/>
          <w:sz w:val="24"/>
        </w:rPr>
        <w:t>be</w:t>
      </w:r>
      <w:r>
        <w:rPr>
          <w:spacing w:val="18"/>
          <w:sz w:val="24"/>
        </w:rPr>
        <w:t xml:space="preserve"> </w:t>
      </w:r>
      <w:r>
        <w:rPr>
          <w:sz w:val="24"/>
        </w:rPr>
        <w:t>optimized</w:t>
      </w:r>
      <w:r>
        <w:rPr>
          <w:spacing w:val="24"/>
          <w:sz w:val="24"/>
        </w:rPr>
        <w:t xml:space="preserve"> </w:t>
      </w:r>
      <w:r>
        <w:rPr>
          <w:sz w:val="24"/>
        </w:rPr>
        <w:t>for</w:t>
      </w:r>
      <w:r>
        <w:rPr>
          <w:spacing w:val="19"/>
          <w:sz w:val="24"/>
        </w:rPr>
        <w:t xml:space="preserve"> </w:t>
      </w:r>
      <w:r>
        <w:rPr>
          <w:sz w:val="24"/>
        </w:rPr>
        <w:t>more</w:t>
      </w:r>
    </w:p>
    <w:p>
      <w:pPr>
        <w:spacing w:after="0" w:line="240" w:lineRule="auto"/>
        <w:jc w:val="both"/>
        <w:rPr>
          <w:sz w:val="24"/>
        </w:rPr>
        <w:sectPr>
          <w:pgSz w:w="12240" w:h="15840"/>
          <w:pgMar w:top="1200" w:right="1140" w:bottom="1200" w:left="1220" w:header="0" w:footer="1008" w:gutter="0"/>
          <w:pgNumType w:fmt="decimal"/>
        </w:sectPr>
      </w:pPr>
    </w:p>
    <w:p>
      <w:pPr>
        <w:pStyle w:val="5"/>
        <w:spacing w:before="69" w:line="360" w:lineRule="auto"/>
        <w:ind w:left="941" w:right="296"/>
        <w:jc w:val="both"/>
      </w:pPr>
      <w:r>
        <w:t>than one type of device or media. Using CSS the same HTML document can be presented in different viewing styles for different rendering devices such as desktop, cell phones, etc.</w:t>
      </w:r>
    </w:p>
    <w:p>
      <w:pPr>
        <w:pStyle w:val="3"/>
        <w:numPr>
          <w:ilvl w:val="2"/>
          <w:numId w:val="7"/>
        </w:numPr>
        <w:tabs>
          <w:tab w:val="left" w:pos="1003"/>
          <w:tab w:val="left" w:pos="1004"/>
        </w:tabs>
        <w:spacing w:before="7" w:after="0" w:line="240" w:lineRule="auto"/>
        <w:ind w:left="1003" w:right="0" w:hanging="784"/>
        <w:jc w:val="both"/>
      </w:pPr>
      <w:r>
        <w:t>JAVA LANGUAGE</w:t>
      </w:r>
    </w:p>
    <w:p>
      <w:pPr>
        <w:pStyle w:val="5"/>
        <w:spacing w:before="132" w:line="360" w:lineRule="auto"/>
        <w:ind w:firstLine="720"/>
        <w:jc w:val="both"/>
      </w:pPr>
      <w:r>
        <w:t>Java programming language was originally developed by Sun Microsystems, which was initiated by James Gosling and released in 1995 as core component of Sun Microsystems' Java platform.</w:t>
      </w:r>
    </w:p>
    <w:p>
      <w:pPr>
        <w:pStyle w:val="5"/>
        <w:spacing w:before="1" w:line="360" w:lineRule="auto"/>
        <w:ind w:right="309" w:firstLine="360"/>
        <w:jc w:val="both"/>
      </w:pPr>
      <w:r>
        <w:rPr>
          <w:b/>
        </w:rPr>
        <w:t xml:space="preserve">Java is Object Oriented: </w:t>
      </w:r>
      <w:r>
        <w:t>In Java, everything is an Object. Java can be easily extended sinceit is based on the Object model. It has the following features.</w:t>
      </w:r>
    </w:p>
    <w:p>
      <w:pPr>
        <w:pStyle w:val="11"/>
        <w:numPr>
          <w:ilvl w:val="3"/>
          <w:numId w:val="7"/>
        </w:numPr>
        <w:tabs>
          <w:tab w:val="left" w:pos="941"/>
        </w:tabs>
        <w:spacing w:before="0" w:after="0" w:line="357" w:lineRule="auto"/>
        <w:ind w:left="941" w:right="302" w:hanging="361"/>
        <w:jc w:val="both"/>
        <w:rPr>
          <w:sz w:val="24"/>
        </w:rPr>
      </w:pPr>
      <w:r>
        <w:rPr>
          <w:b/>
          <w:sz w:val="24"/>
        </w:rPr>
        <w:t xml:space="preserve">Platform Independent: </w:t>
      </w:r>
      <w:r>
        <w:rPr>
          <w:sz w:val="24"/>
        </w:rPr>
        <w:t xml:space="preserve">Unlike many other programming languages including Cand C++, when Java </w:t>
      </w:r>
      <w:r>
        <w:rPr>
          <w:spacing w:val="-3"/>
          <w:sz w:val="24"/>
        </w:rPr>
        <w:t xml:space="preserve">is </w:t>
      </w:r>
      <w:r>
        <w:rPr>
          <w:sz w:val="24"/>
        </w:rPr>
        <w:t xml:space="preserve">compiled, </w:t>
      </w:r>
      <w:r>
        <w:rPr>
          <w:spacing w:val="-5"/>
          <w:sz w:val="24"/>
        </w:rPr>
        <w:t xml:space="preserve">it </w:t>
      </w:r>
      <w:r>
        <w:rPr>
          <w:spacing w:val="-3"/>
          <w:sz w:val="24"/>
        </w:rPr>
        <w:t xml:space="preserve">is </w:t>
      </w:r>
      <w:r>
        <w:rPr>
          <w:sz w:val="24"/>
        </w:rPr>
        <w:t xml:space="preserve">not compiled into platform specific machine, rather into platform independent byte code. </w:t>
      </w:r>
      <w:r>
        <w:rPr>
          <w:spacing w:val="-3"/>
          <w:sz w:val="24"/>
        </w:rPr>
        <w:t xml:space="preserve">This </w:t>
      </w:r>
      <w:r>
        <w:rPr>
          <w:sz w:val="24"/>
        </w:rPr>
        <w:t xml:space="preserve">byte code </w:t>
      </w:r>
      <w:r>
        <w:rPr>
          <w:spacing w:val="-5"/>
          <w:sz w:val="24"/>
        </w:rPr>
        <w:t xml:space="preserve">is </w:t>
      </w:r>
      <w:r>
        <w:rPr>
          <w:sz w:val="24"/>
        </w:rPr>
        <w:t xml:space="preserve">distributed over the web and interpreted by the Virtual Machine (JVM) on whichever platform </w:t>
      </w:r>
      <w:r>
        <w:rPr>
          <w:spacing w:val="-5"/>
          <w:sz w:val="24"/>
        </w:rPr>
        <w:t xml:space="preserve">it </w:t>
      </w:r>
      <w:r>
        <w:rPr>
          <w:spacing w:val="-3"/>
          <w:sz w:val="24"/>
        </w:rPr>
        <w:t xml:space="preserve">is </w:t>
      </w:r>
      <w:r>
        <w:rPr>
          <w:sz w:val="24"/>
        </w:rPr>
        <w:t>being run</w:t>
      </w:r>
      <w:r>
        <w:rPr>
          <w:spacing w:val="2"/>
          <w:sz w:val="24"/>
        </w:rPr>
        <w:t xml:space="preserve"> </w:t>
      </w:r>
      <w:r>
        <w:rPr>
          <w:sz w:val="24"/>
        </w:rPr>
        <w:t>on.</w:t>
      </w:r>
    </w:p>
    <w:p>
      <w:pPr>
        <w:pStyle w:val="11"/>
        <w:numPr>
          <w:ilvl w:val="3"/>
          <w:numId w:val="7"/>
        </w:numPr>
        <w:tabs>
          <w:tab w:val="left" w:pos="941"/>
        </w:tabs>
        <w:spacing w:before="4" w:after="0" w:line="348" w:lineRule="auto"/>
        <w:ind w:left="941" w:right="311" w:hanging="361"/>
        <w:jc w:val="both"/>
        <w:rPr>
          <w:sz w:val="24"/>
        </w:rPr>
      </w:pPr>
      <w:r>
        <w:rPr>
          <w:b/>
          <w:sz w:val="24"/>
        </w:rPr>
        <w:t xml:space="preserve">Simple: </w:t>
      </w:r>
      <w:r>
        <w:rPr>
          <w:sz w:val="24"/>
        </w:rPr>
        <w:t xml:space="preserve">Java </w:t>
      </w:r>
      <w:r>
        <w:rPr>
          <w:spacing w:val="-3"/>
          <w:sz w:val="24"/>
        </w:rPr>
        <w:t xml:space="preserve">is </w:t>
      </w:r>
      <w:r>
        <w:rPr>
          <w:sz w:val="24"/>
        </w:rPr>
        <w:t xml:space="preserve">designed </w:t>
      </w:r>
      <w:r>
        <w:rPr>
          <w:spacing w:val="2"/>
          <w:sz w:val="24"/>
        </w:rPr>
        <w:t xml:space="preserve">to </w:t>
      </w:r>
      <w:r>
        <w:rPr>
          <w:spacing w:val="-3"/>
          <w:sz w:val="24"/>
        </w:rPr>
        <w:t xml:space="preserve">be </w:t>
      </w:r>
      <w:r>
        <w:rPr>
          <w:sz w:val="24"/>
        </w:rPr>
        <w:t xml:space="preserve">easy </w:t>
      </w:r>
      <w:r>
        <w:rPr>
          <w:spacing w:val="2"/>
          <w:sz w:val="24"/>
        </w:rPr>
        <w:t xml:space="preserve">to </w:t>
      </w:r>
      <w:r>
        <w:rPr>
          <w:spacing w:val="-3"/>
          <w:sz w:val="24"/>
        </w:rPr>
        <w:t xml:space="preserve">learn. </w:t>
      </w:r>
      <w:r>
        <w:rPr>
          <w:spacing w:val="3"/>
          <w:sz w:val="24"/>
        </w:rPr>
        <w:t xml:space="preserve">If </w:t>
      </w:r>
      <w:r>
        <w:rPr>
          <w:sz w:val="24"/>
        </w:rPr>
        <w:t xml:space="preserve">you understand the basic concept ofOOP Java, </w:t>
      </w:r>
      <w:r>
        <w:rPr>
          <w:spacing w:val="-5"/>
          <w:sz w:val="24"/>
        </w:rPr>
        <w:t xml:space="preserve">it </w:t>
      </w:r>
      <w:r>
        <w:rPr>
          <w:spacing w:val="-3"/>
          <w:sz w:val="24"/>
        </w:rPr>
        <w:t xml:space="preserve">would be </w:t>
      </w:r>
      <w:r>
        <w:rPr>
          <w:sz w:val="24"/>
        </w:rPr>
        <w:t>easy to</w:t>
      </w:r>
      <w:r>
        <w:rPr>
          <w:spacing w:val="37"/>
          <w:sz w:val="24"/>
        </w:rPr>
        <w:t xml:space="preserve"> </w:t>
      </w:r>
      <w:r>
        <w:rPr>
          <w:sz w:val="24"/>
        </w:rPr>
        <w:t>master.</w:t>
      </w:r>
    </w:p>
    <w:p>
      <w:pPr>
        <w:pStyle w:val="11"/>
        <w:numPr>
          <w:ilvl w:val="3"/>
          <w:numId w:val="7"/>
        </w:numPr>
        <w:tabs>
          <w:tab w:val="left" w:pos="941"/>
        </w:tabs>
        <w:spacing w:before="19" w:after="0" w:line="348" w:lineRule="auto"/>
        <w:ind w:left="941" w:right="302" w:hanging="361"/>
        <w:jc w:val="both"/>
        <w:rPr>
          <w:sz w:val="24"/>
        </w:rPr>
      </w:pPr>
      <w:r>
        <w:rPr>
          <w:b/>
          <w:sz w:val="24"/>
        </w:rPr>
        <w:t xml:space="preserve">Secure: </w:t>
      </w:r>
      <w:r>
        <w:rPr>
          <w:sz w:val="24"/>
        </w:rPr>
        <w:t xml:space="preserve">With Java's secure feature, </w:t>
      </w:r>
      <w:r>
        <w:rPr>
          <w:spacing w:val="-5"/>
          <w:sz w:val="24"/>
        </w:rPr>
        <w:t xml:space="preserve">it </w:t>
      </w:r>
      <w:r>
        <w:rPr>
          <w:sz w:val="24"/>
        </w:rPr>
        <w:t xml:space="preserve">enables </w:t>
      </w:r>
      <w:r>
        <w:rPr>
          <w:spacing w:val="2"/>
          <w:sz w:val="24"/>
        </w:rPr>
        <w:t xml:space="preserve">to </w:t>
      </w:r>
      <w:r>
        <w:rPr>
          <w:sz w:val="24"/>
        </w:rPr>
        <w:t>develop virus-free, tamper-freesystems. Authentication techniques are based on public-key</w:t>
      </w:r>
      <w:r>
        <w:rPr>
          <w:spacing w:val="-2"/>
          <w:sz w:val="24"/>
        </w:rPr>
        <w:t xml:space="preserve"> </w:t>
      </w:r>
      <w:r>
        <w:rPr>
          <w:sz w:val="24"/>
        </w:rPr>
        <w:t>encryption.</w:t>
      </w:r>
    </w:p>
    <w:p>
      <w:pPr>
        <w:pStyle w:val="11"/>
        <w:numPr>
          <w:ilvl w:val="3"/>
          <w:numId w:val="7"/>
        </w:numPr>
        <w:tabs>
          <w:tab w:val="left" w:pos="941"/>
        </w:tabs>
        <w:spacing w:before="18" w:after="0" w:line="355" w:lineRule="auto"/>
        <w:ind w:left="941" w:right="300" w:hanging="361"/>
        <w:jc w:val="both"/>
        <w:rPr>
          <w:sz w:val="24"/>
        </w:rPr>
      </w:pPr>
      <w:r>
        <w:rPr>
          <w:b/>
          <w:sz w:val="24"/>
        </w:rPr>
        <w:t xml:space="preserve">Architecture-neutral: </w:t>
      </w:r>
      <w:r>
        <w:rPr>
          <w:sz w:val="24"/>
        </w:rPr>
        <w:t>Java compiler generates an architecture-neutral object fileformat, which makes the compiled code executable on many processors, with the presence of Java runtime</w:t>
      </w:r>
      <w:r>
        <w:rPr>
          <w:spacing w:val="1"/>
          <w:sz w:val="24"/>
        </w:rPr>
        <w:t xml:space="preserve"> </w:t>
      </w:r>
      <w:r>
        <w:rPr>
          <w:sz w:val="24"/>
        </w:rPr>
        <w:t>system.</w:t>
      </w:r>
    </w:p>
    <w:p>
      <w:pPr>
        <w:pStyle w:val="11"/>
        <w:numPr>
          <w:ilvl w:val="3"/>
          <w:numId w:val="7"/>
        </w:numPr>
        <w:tabs>
          <w:tab w:val="left" w:pos="941"/>
        </w:tabs>
        <w:spacing w:before="6" w:after="0" w:line="355" w:lineRule="auto"/>
        <w:ind w:left="941" w:right="298" w:hanging="361"/>
        <w:jc w:val="both"/>
        <w:rPr>
          <w:sz w:val="24"/>
        </w:rPr>
      </w:pPr>
      <w:r>
        <w:rPr>
          <w:b/>
          <w:sz w:val="24"/>
        </w:rPr>
        <w:t xml:space="preserve">Portable: </w:t>
      </w:r>
      <w:r>
        <w:rPr>
          <w:sz w:val="24"/>
        </w:rPr>
        <w:t xml:space="preserve">Being architecture-neutral and having no implementation dependentaspects of the specification makes Java portable. Compiler </w:t>
      </w:r>
      <w:r>
        <w:rPr>
          <w:spacing w:val="-3"/>
          <w:sz w:val="24"/>
        </w:rPr>
        <w:t xml:space="preserve">in </w:t>
      </w:r>
      <w:r>
        <w:rPr>
          <w:sz w:val="24"/>
        </w:rPr>
        <w:t xml:space="preserve">Java </w:t>
      </w:r>
      <w:r>
        <w:rPr>
          <w:spacing w:val="-3"/>
          <w:sz w:val="24"/>
        </w:rPr>
        <w:t xml:space="preserve">is </w:t>
      </w:r>
      <w:r>
        <w:rPr>
          <w:sz w:val="24"/>
        </w:rPr>
        <w:t xml:space="preserve">written </w:t>
      </w:r>
      <w:r>
        <w:rPr>
          <w:spacing w:val="-3"/>
          <w:sz w:val="24"/>
        </w:rPr>
        <w:t xml:space="preserve">in </w:t>
      </w:r>
      <w:r>
        <w:rPr>
          <w:sz w:val="24"/>
        </w:rPr>
        <w:t xml:space="preserve">ANSI C with a clean portability boundary, which </w:t>
      </w:r>
      <w:r>
        <w:rPr>
          <w:spacing w:val="-3"/>
          <w:sz w:val="24"/>
        </w:rPr>
        <w:t xml:space="preserve">is </w:t>
      </w:r>
      <w:r>
        <w:rPr>
          <w:sz w:val="24"/>
        </w:rPr>
        <w:t>a POSIX</w:t>
      </w:r>
      <w:r>
        <w:rPr>
          <w:spacing w:val="11"/>
          <w:sz w:val="24"/>
        </w:rPr>
        <w:t xml:space="preserve"> </w:t>
      </w:r>
      <w:r>
        <w:rPr>
          <w:sz w:val="24"/>
        </w:rPr>
        <w:t>subset.</w:t>
      </w:r>
    </w:p>
    <w:p>
      <w:pPr>
        <w:pStyle w:val="11"/>
        <w:numPr>
          <w:ilvl w:val="3"/>
          <w:numId w:val="7"/>
        </w:numPr>
        <w:tabs>
          <w:tab w:val="left" w:pos="941"/>
        </w:tabs>
        <w:spacing w:before="6" w:after="0" w:line="350" w:lineRule="auto"/>
        <w:ind w:left="941" w:right="294" w:hanging="361"/>
        <w:jc w:val="both"/>
        <w:rPr>
          <w:sz w:val="24"/>
        </w:rPr>
      </w:pPr>
      <w:r>
        <w:rPr>
          <w:b/>
          <w:sz w:val="24"/>
        </w:rPr>
        <w:t xml:space="preserve">Robust: </w:t>
      </w:r>
      <w:r>
        <w:rPr>
          <w:spacing w:val="-3"/>
          <w:sz w:val="24"/>
        </w:rPr>
        <w:t xml:space="preserve">Java </w:t>
      </w:r>
      <w:r>
        <w:rPr>
          <w:sz w:val="24"/>
        </w:rPr>
        <w:t>makes an effort to eliminate error prone situations by emphasizingmainly on compile time error checking and runtime</w:t>
      </w:r>
      <w:r>
        <w:rPr>
          <w:spacing w:val="-1"/>
          <w:sz w:val="24"/>
        </w:rPr>
        <w:t xml:space="preserve"> </w:t>
      </w:r>
      <w:r>
        <w:rPr>
          <w:sz w:val="24"/>
        </w:rPr>
        <w:t>checking</w:t>
      </w:r>
    </w:p>
    <w:p>
      <w:pPr>
        <w:pStyle w:val="11"/>
        <w:numPr>
          <w:ilvl w:val="3"/>
          <w:numId w:val="7"/>
        </w:numPr>
        <w:tabs>
          <w:tab w:val="left" w:pos="941"/>
        </w:tabs>
        <w:spacing w:before="13" w:after="0" w:line="357" w:lineRule="auto"/>
        <w:ind w:left="941" w:right="299" w:hanging="361"/>
        <w:jc w:val="both"/>
        <w:rPr>
          <w:sz w:val="24"/>
        </w:rPr>
      </w:pPr>
      <w:r>
        <w:rPr>
          <w:b/>
          <w:sz w:val="24"/>
        </w:rPr>
        <w:t xml:space="preserve">Multithreaded: </w:t>
      </w:r>
      <w:r>
        <w:rPr>
          <w:sz w:val="24"/>
        </w:rPr>
        <w:t xml:space="preserve">With Java's multithreaded feature, </w:t>
      </w:r>
      <w:r>
        <w:rPr>
          <w:spacing w:val="-5"/>
          <w:sz w:val="24"/>
        </w:rPr>
        <w:t xml:space="preserve">it </w:t>
      </w:r>
      <w:r>
        <w:rPr>
          <w:spacing w:val="-3"/>
          <w:sz w:val="24"/>
        </w:rPr>
        <w:t xml:space="preserve">is </w:t>
      </w:r>
      <w:r>
        <w:rPr>
          <w:sz w:val="24"/>
        </w:rPr>
        <w:t xml:space="preserve">possible </w:t>
      </w:r>
      <w:r>
        <w:rPr>
          <w:spacing w:val="2"/>
          <w:sz w:val="24"/>
        </w:rPr>
        <w:t xml:space="preserve">to </w:t>
      </w:r>
      <w:r>
        <w:rPr>
          <w:sz w:val="24"/>
        </w:rPr>
        <w:t>write programsthat can perform many tasks simultaneously. This design feature allows the developers to construct interactive applications that can run</w:t>
      </w:r>
      <w:r>
        <w:rPr>
          <w:spacing w:val="5"/>
          <w:sz w:val="24"/>
        </w:rPr>
        <w:t xml:space="preserve"> </w:t>
      </w:r>
      <w:r>
        <w:rPr>
          <w:sz w:val="24"/>
        </w:rPr>
        <w:t>smoothly.</w:t>
      </w:r>
    </w:p>
    <w:p>
      <w:pPr>
        <w:pStyle w:val="11"/>
        <w:numPr>
          <w:ilvl w:val="3"/>
          <w:numId w:val="7"/>
        </w:numPr>
        <w:tabs>
          <w:tab w:val="left" w:pos="941"/>
        </w:tabs>
        <w:spacing w:before="2" w:after="0" w:line="355" w:lineRule="auto"/>
        <w:ind w:left="941" w:right="307" w:hanging="361"/>
        <w:jc w:val="both"/>
        <w:rPr>
          <w:sz w:val="24"/>
        </w:rPr>
      </w:pPr>
      <w:r>
        <w:rPr>
          <w:b/>
          <w:sz w:val="24"/>
        </w:rPr>
        <w:t xml:space="preserve">Interpreted: </w:t>
      </w:r>
      <w:r>
        <w:rPr>
          <w:sz w:val="24"/>
        </w:rPr>
        <w:t xml:space="preserve">Java byte code </w:t>
      </w:r>
      <w:r>
        <w:rPr>
          <w:spacing w:val="-5"/>
          <w:sz w:val="24"/>
        </w:rPr>
        <w:t xml:space="preserve">is </w:t>
      </w:r>
      <w:r>
        <w:rPr>
          <w:sz w:val="24"/>
        </w:rPr>
        <w:t xml:space="preserve">translated on the fly </w:t>
      </w:r>
      <w:r>
        <w:rPr>
          <w:spacing w:val="2"/>
          <w:sz w:val="24"/>
        </w:rPr>
        <w:t xml:space="preserve">to </w:t>
      </w:r>
      <w:r>
        <w:rPr>
          <w:sz w:val="24"/>
        </w:rPr>
        <w:t xml:space="preserve">native machine instruction and </w:t>
      </w:r>
      <w:r>
        <w:rPr>
          <w:spacing w:val="-3"/>
          <w:sz w:val="24"/>
        </w:rPr>
        <w:t xml:space="preserve">is </w:t>
      </w:r>
      <w:r>
        <w:rPr>
          <w:sz w:val="24"/>
        </w:rPr>
        <w:t xml:space="preserve">not stored anywhere. The development process is more rapid and analytical since the linking </w:t>
      </w:r>
      <w:r>
        <w:rPr>
          <w:spacing w:val="-5"/>
          <w:sz w:val="24"/>
        </w:rPr>
        <w:t xml:space="preserve">is </w:t>
      </w:r>
      <w:r>
        <w:rPr>
          <w:sz w:val="24"/>
        </w:rPr>
        <w:t>an incremental and lightweight</w:t>
      </w:r>
      <w:r>
        <w:rPr>
          <w:spacing w:val="17"/>
          <w:sz w:val="24"/>
        </w:rPr>
        <w:t xml:space="preserve"> </w:t>
      </w:r>
      <w:r>
        <w:rPr>
          <w:sz w:val="24"/>
        </w:rPr>
        <w:t>process.</w:t>
      </w:r>
    </w:p>
    <w:p>
      <w:pPr>
        <w:spacing w:after="0" w:line="355" w:lineRule="auto"/>
        <w:jc w:val="both"/>
        <w:rPr>
          <w:sz w:val="24"/>
        </w:rPr>
        <w:sectPr>
          <w:pgSz w:w="12240" w:h="15840"/>
          <w:pgMar w:top="1200" w:right="1140" w:bottom="1200" w:left="1220" w:header="0" w:footer="1008" w:gutter="0"/>
          <w:pgNumType w:fmt="decimal"/>
        </w:sectPr>
      </w:pPr>
    </w:p>
    <w:p>
      <w:pPr>
        <w:pStyle w:val="11"/>
        <w:numPr>
          <w:ilvl w:val="3"/>
          <w:numId w:val="7"/>
        </w:numPr>
        <w:tabs>
          <w:tab w:val="left" w:pos="941"/>
        </w:tabs>
        <w:spacing w:before="71" w:after="0" w:line="350" w:lineRule="auto"/>
        <w:ind w:left="941" w:right="300" w:hanging="361"/>
        <w:jc w:val="both"/>
        <w:rPr>
          <w:sz w:val="24"/>
        </w:rPr>
      </w:pPr>
      <w:r>
        <w:rPr>
          <w:b/>
          <w:sz w:val="24"/>
        </w:rPr>
        <w:t xml:space="preserve">High Performance: </w:t>
      </w:r>
      <w:r>
        <w:rPr>
          <w:sz w:val="24"/>
        </w:rPr>
        <w:t xml:space="preserve">With the use of Just-In-Time compilers, </w:t>
      </w:r>
      <w:r>
        <w:rPr>
          <w:spacing w:val="-3"/>
          <w:sz w:val="24"/>
        </w:rPr>
        <w:t xml:space="preserve">Java </w:t>
      </w:r>
      <w:r>
        <w:rPr>
          <w:sz w:val="24"/>
        </w:rPr>
        <w:t>enables highperformance.</w:t>
      </w:r>
    </w:p>
    <w:p>
      <w:pPr>
        <w:pStyle w:val="11"/>
        <w:numPr>
          <w:ilvl w:val="3"/>
          <w:numId w:val="7"/>
        </w:numPr>
        <w:tabs>
          <w:tab w:val="left" w:pos="941"/>
        </w:tabs>
        <w:spacing w:before="12" w:after="0" w:line="240" w:lineRule="auto"/>
        <w:ind w:left="941" w:right="0" w:hanging="361"/>
        <w:jc w:val="both"/>
        <w:rPr>
          <w:sz w:val="24"/>
        </w:rPr>
      </w:pPr>
      <w:r>
        <w:rPr>
          <w:b/>
          <w:sz w:val="24"/>
        </w:rPr>
        <w:t xml:space="preserve">Distributed: </w:t>
      </w:r>
      <w:r>
        <w:rPr>
          <w:spacing w:val="-3"/>
          <w:sz w:val="24"/>
        </w:rPr>
        <w:t xml:space="preserve">Java is </w:t>
      </w:r>
      <w:r>
        <w:rPr>
          <w:sz w:val="24"/>
        </w:rPr>
        <w:t>designed for the distributed environment of the</w:t>
      </w:r>
      <w:r>
        <w:rPr>
          <w:spacing w:val="22"/>
          <w:sz w:val="24"/>
        </w:rPr>
        <w:t xml:space="preserve"> </w:t>
      </w:r>
      <w:r>
        <w:rPr>
          <w:sz w:val="24"/>
        </w:rPr>
        <w:t>internet.</w:t>
      </w:r>
    </w:p>
    <w:p>
      <w:pPr>
        <w:pStyle w:val="11"/>
        <w:numPr>
          <w:ilvl w:val="3"/>
          <w:numId w:val="7"/>
        </w:numPr>
        <w:tabs>
          <w:tab w:val="left" w:pos="941"/>
        </w:tabs>
        <w:spacing w:before="139" w:after="0" w:line="355" w:lineRule="auto"/>
        <w:ind w:left="941" w:right="294" w:hanging="361"/>
        <w:jc w:val="both"/>
        <w:rPr>
          <w:sz w:val="24"/>
        </w:rPr>
      </w:pPr>
      <w:r>
        <w:rPr>
          <w:b/>
          <w:sz w:val="24"/>
        </w:rPr>
        <w:t xml:space="preserve">Dynamic: </w:t>
      </w:r>
      <w:r>
        <w:rPr>
          <w:spacing w:val="-3"/>
          <w:sz w:val="24"/>
        </w:rPr>
        <w:t xml:space="preserve">Java is </w:t>
      </w:r>
      <w:r>
        <w:rPr>
          <w:sz w:val="24"/>
        </w:rPr>
        <w:t xml:space="preserve">considered to </w:t>
      </w:r>
      <w:r>
        <w:rPr>
          <w:spacing w:val="-3"/>
          <w:sz w:val="24"/>
        </w:rPr>
        <w:t xml:space="preserve">be </w:t>
      </w:r>
      <w:r>
        <w:rPr>
          <w:sz w:val="24"/>
        </w:rPr>
        <w:t xml:space="preserve">more dynamic than C or C++ since </w:t>
      </w:r>
      <w:r>
        <w:rPr>
          <w:spacing w:val="-5"/>
          <w:sz w:val="24"/>
        </w:rPr>
        <w:t xml:space="preserve">it </w:t>
      </w:r>
      <w:r>
        <w:rPr>
          <w:spacing w:val="-3"/>
          <w:sz w:val="24"/>
        </w:rPr>
        <w:t xml:space="preserve">is </w:t>
      </w:r>
      <w:r>
        <w:rPr>
          <w:sz w:val="24"/>
        </w:rPr>
        <w:t xml:space="preserve">designed to adapt to an evolving environment. </w:t>
      </w:r>
      <w:r>
        <w:rPr>
          <w:spacing w:val="-3"/>
          <w:sz w:val="24"/>
        </w:rPr>
        <w:t xml:space="preserve">Java </w:t>
      </w:r>
      <w:r>
        <w:rPr>
          <w:sz w:val="24"/>
        </w:rPr>
        <w:t xml:space="preserve">programs can carry extensive amount of run-time information that can </w:t>
      </w:r>
      <w:r>
        <w:rPr>
          <w:spacing w:val="-3"/>
          <w:sz w:val="24"/>
        </w:rPr>
        <w:t xml:space="preserve">be </w:t>
      </w:r>
      <w:r>
        <w:rPr>
          <w:sz w:val="24"/>
        </w:rPr>
        <w:t xml:space="preserve">used </w:t>
      </w:r>
      <w:r>
        <w:rPr>
          <w:spacing w:val="2"/>
          <w:sz w:val="24"/>
        </w:rPr>
        <w:t xml:space="preserve">to </w:t>
      </w:r>
      <w:r>
        <w:rPr>
          <w:sz w:val="24"/>
        </w:rPr>
        <w:t xml:space="preserve">verify and resolve accesses </w:t>
      </w:r>
      <w:r>
        <w:rPr>
          <w:spacing w:val="2"/>
          <w:sz w:val="24"/>
        </w:rPr>
        <w:t xml:space="preserve">to </w:t>
      </w:r>
      <w:r>
        <w:rPr>
          <w:sz w:val="24"/>
        </w:rPr>
        <w:t>objects on</w:t>
      </w:r>
      <w:r>
        <w:rPr>
          <w:spacing w:val="-16"/>
          <w:sz w:val="24"/>
        </w:rPr>
        <w:t xml:space="preserve"> </w:t>
      </w:r>
      <w:r>
        <w:rPr>
          <w:sz w:val="24"/>
        </w:rPr>
        <w:t>run-time.</w:t>
      </w:r>
    </w:p>
    <w:p>
      <w:pPr>
        <w:pStyle w:val="5"/>
        <w:spacing w:before="4" w:line="360" w:lineRule="auto"/>
        <w:ind w:right="297" w:firstLine="720"/>
        <w:jc w:val="both"/>
      </w:pPr>
      <w:r>
        <w:t>Java is a programming language, a runtime system, a set of development tools, an application-programming interface (API). Java API contains predefined software packages with numerous platform-independent "hooks" into the native windowing and networking capabilities of the host operating system. The Java API provides a single common API across all operating system to which Java is ported.</w:t>
      </w:r>
    </w:p>
    <w:p>
      <w:pPr>
        <w:pStyle w:val="5"/>
        <w:spacing w:line="360" w:lineRule="auto"/>
        <w:ind w:right="300" w:firstLine="720"/>
        <w:jc w:val="both"/>
      </w:pPr>
      <w:r>
        <w:t>The keys to Java's portability are its run time system, and it’s API. The run time system is very compact, evolving from earlier Sun efforts to build a software platform for consumer electronics. Because this platform was not designed around any existing microprocessor, it was built from scratch to be simple and efficient. The fact that it was not tied to a given hardware architecture enabled it to be architecture neutral.</w:t>
      </w:r>
    </w:p>
    <w:p>
      <w:pPr>
        <w:pStyle w:val="3"/>
        <w:spacing w:before="4"/>
        <w:ind w:left="220"/>
        <w:jc w:val="both"/>
      </w:pPr>
      <w:r>
        <w:t>Java and constants</w:t>
      </w:r>
    </w:p>
    <w:p>
      <w:pPr>
        <w:pStyle w:val="5"/>
        <w:spacing w:before="137" w:line="360" w:lineRule="auto"/>
        <w:ind w:right="299" w:firstLine="720"/>
        <w:jc w:val="both"/>
      </w:pPr>
      <w:r>
        <w:t>Java is pure object-oriented language. Thus, it does not support constants as such instead; constants have to be defined as final variables within a class. It is somewhat confusing for a constant to be defended as a "variable". Unlike C and C++, Java also do not support macros such as # defines that can be used, in conjunction with a pre-processor, to declare the value of a constant? There is a good reason for this. Java applets are design to be independent programs loaded over the Internet. Java therefore does not support header files or other components that need to be available in conjunction with otherwise stand-alone programs.</w:t>
      </w:r>
    </w:p>
    <w:p>
      <w:pPr>
        <w:pStyle w:val="3"/>
        <w:spacing w:before="2"/>
        <w:ind w:left="220"/>
        <w:jc w:val="both"/>
      </w:pPr>
      <w:r>
        <w:t>Java and object orientation</w:t>
      </w:r>
    </w:p>
    <w:p>
      <w:pPr>
        <w:pStyle w:val="5"/>
        <w:spacing w:before="137" w:line="360" w:lineRule="auto"/>
        <w:ind w:right="296" w:firstLine="720"/>
        <w:jc w:val="both"/>
      </w:pPr>
      <w:r>
        <w:t>Java supports the five basic elements of Object-Oriented language, namely, classes, objects, inheritance, polymorphism, and dynamic binding. Java is a pure Object-Oriented language; it does not support the classical paradigm. Thus, there are no functions or procedures, only methods or classes.</w:t>
      </w:r>
    </w:p>
    <w:p>
      <w:pPr>
        <w:spacing w:after="0" w:line="360" w:lineRule="auto"/>
        <w:jc w:val="both"/>
        <w:sectPr>
          <w:pgSz w:w="12240" w:h="15840"/>
          <w:pgMar w:top="1200" w:right="1140" w:bottom="1200" w:left="1220" w:header="0" w:footer="1008" w:gutter="0"/>
          <w:pgNumType w:fmt="decimal"/>
        </w:sectPr>
      </w:pPr>
    </w:p>
    <w:p>
      <w:pPr>
        <w:pStyle w:val="3"/>
        <w:spacing w:before="74"/>
        <w:ind w:left="220"/>
        <w:jc w:val="both"/>
      </w:pPr>
      <w:r>
        <w:t>Java and reusability</w:t>
      </w:r>
    </w:p>
    <w:p>
      <w:pPr>
        <w:pStyle w:val="5"/>
        <w:spacing w:before="132" w:line="360" w:lineRule="auto"/>
        <w:ind w:right="297" w:firstLine="720"/>
        <w:jc w:val="both"/>
      </w:pPr>
      <w:r>
        <w:t>All Object-Oriented programming language supports reuse via inheritance of classes. In addition, mechanisms such as templates (in C++) and generics (in Adam) provide reuse at a higher level of abstraction. A template or generic is a module that is defined in terms of parameters. The generic is then instantiated for a particular set of parameters. There is a good reason for this. Java applets are design to be independent programs loaded over the Internet. There is a good reason for this. Java applets are design to be independent programs loaded over the Internet.</w:t>
      </w:r>
    </w:p>
    <w:p>
      <w:pPr>
        <w:pStyle w:val="3"/>
        <w:spacing w:before="7"/>
        <w:ind w:left="220"/>
        <w:jc w:val="both"/>
      </w:pPr>
      <w:r>
        <w:t>Java database connectivity</w:t>
      </w:r>
    </w:p>
    <w:p>
      <w:pPr>
        <w:pStyle w:val="5"/>
        <w:spacing w:before="132" w:line="360" w:lineRule="auto"/>
        <w:ind w:right="298" w:firstLine="720"/>
        <w:jc w:val="both"/>
      </w:pPr>
      <w:r>
        <w:t>The database is the most important component of a company's information services infrastructure. It is heart of the applications on which a company depends for its survival. Any programming language must be able to provide an application with access to these databases if it is to be considered a serious programming language. The issues surrounding database access are often very difficult; other languages use either proprietary APIs specific to individual databases or complex universal APIs such as ODBC. Before starting any program the must be a need to use through data modeling and database design.</w:t>
      </w:r>
    </w:p>
    <w:p>
      <w:pPr>
        <w:pStyle w:val="11"/>
        <w:numPr>
          <w:ilvl w:val="2"/>
          <w:numId w:val="7"/>
        </w:numPr>
        <w:tabs>
          <w:tab w:val="left" w:pos="763"/>
        </w:tabs>
        <w:spacing w:before="7" w:after="0" w:line="240" w:lineRule="auto"/>
        <w:ind w:left="762" w:right="0" w:hanging="543"/>
        <w:jc w:val="both"/>
        <w:rPr>
          <w:b/>
          <w:color w:val="000009"/>
          <w:sz w:val="24"/>
        </w:rPr>
      </w:pPr>
      <w:r>
        <w:rPr>
          <w:b/>
          <w:color w:val="000009"/>
          <w:sz w:val="24"/>
        </w:rPr>
        <w:t>JAVA SERVER</w:t>
      </w:r>
      <w:r>
        <w:rPr>
          <w:b/>
          <w:color w:val="000009"/>
          <w:spacing w:val="1"/>
          <w:sz w:val="24"/>
        </w:rPr>
        <w:t xml:space="preserve"> </w:t>
      </w:r>
      <w:r>
        <w:rPr>
          <w:b/>
          <w:color w:val="000009"/>
          <w:sz w:val="24"/>
        </w:rPr>
        <w:t>PAGE</w:t>
      </w:r>
    </w:p>
    <w:p>
      <w:pPr>
        <w:pStyle w:val="5"/>
        <w:spacing w:before="132" w:line="360" w:lineRule="auto"/>
        <w:ind w:right="298" w:firstLine="720"/>
        <w:jc w:val="both"/>
      </w:pPr>
      <w:r>
        <w:rPr>
          <w:color w:val="000009"/>
        </w:rPr>
        <w:t>Java Server Pages (JSP) is a technology for developing web pages that support dynamic content which helps developers insert java code in HTML pages by making use of special JSP tags, most of which start with &lt;% and end with %&gt;.A Java Server Pages component is a type of Java served that is designed to fulfil the role of a user interface for a Java web application. Web developers write JSPs as text files that combine HTML or XHTML code, XML elements, and embedded JSP actions and commands. Using JSP, you can collect input from users through web page forms, present records from a database or another source, and create web pages dynamically.</w:t>
      </w:r>
    </w:p>
    <w:p>
      <w:pPr>
        <w:pStyle w:val="11"/>
        <w:numPr>
          <w:ilvl w:val="2"/>
          <w:numId w:val="7"/>
        </w:numPr>
        <w:tabs>
          <w:tab w:val="left" w:pos="764"/>
        </w:tabs>
        <w:spacing w:before="6" w:after="0" w:line="240" w:lineRule="auto"/>
        <w:ind w:left="763" w:right="0" w:hanging="544"/>
        <w:jc w:val="both"/>
        <w:rPr>
          <w:b/>
          <w:color w:val="000009"/>
          <w:sz w:val="24"/>
        </w:rPr>
      </w:pPr>
      <w:r>
        <w:rPr>
          <w:b/>
          <w:color w:val="000009"/>
          <w:sz w:val="24"/>
        </w:rPr>
        <w:t>DATABASE AND HTML PAGE DESIGN</w:t>
      </w:r>
    </w:p>
    <w:p>
      <w:pPr>
        <w:pStyle w:val="5"/>
        <w:spacing w:before="132" w:line="360" w:lineRule="auto"/>
        <w:ind w:right="302" w:firstLine="725"/>
        <w:jc w:val="both"/>
        <w:sectPr>
          <w:pgSz w:w="12240" w:h="15840"/>
          <w:pgMar w:top="1200" w:right="1140" w:bottom="1200" w:left="1220" w:header="0" w:footer="1008" w:gutter="0"/>
          <w:pgNumType w:fmt="decimal"/>
        </w:sectPr>
      </w:pPr>
      <w:r>
        <w:rPr>
          <w:color w:val="000009"/>
        </w:rPr>
        <w:t>SQL tutorial gives unique learning on Structured Query Language and it helps to make practice on SQL commands, which provides immediate results. SQL is a language of database, it includes database creation, deletion, fetching rows and modifying rows etc.SQL is an ANSI (American National Standards Institute) standard, but there are many different versions of the SQL language</w:t>
      </w:r>
    </w:p>
    <w:p>
      <w:pPr>
        <w:spacing w:before="74" w:line="360" w:lineRule="auto"/>
        <w:ind w:right="0"/>
        <w:jc w:val="both"/>
        <w:rPr>
          <w:b/>
          <w:color w:val="000009"/>
          <w:sz w:val="24"/>
        </w:rPr>
      </w:pPr>
      <w:r>
        <w:rPr>
          <w:b/>
          <w:color w:val="000009"/>
          <w:sz w:val="24"/>
        </w:rPr>
        <w:t>What is Structure Query language (SQL)</w:t>
      </w:r>
    </w:p>
    <w:p>
      <w:pPr>
        <w:spacing w:before="74" w:line="360" w:lineRule="auto"/>
        <w:ind w:right="0" w:firstLine="420" w:firstLineChars="0"/>
        <w:jc w:val="both"/>
      </w:pPr>
      <w:r>
        <w:t>SQL is Structured Query Language, which is a coding languages for putting away, controlling and</w:t>
      </w:r>
    </w:p>
    <w:p>
      <w:pPr>
        <w:spacing w:before="74" w:line="360" w:lineRule="auto"/>
        <w:ind w:right="0"/>
        <w:jc w:val="both"/>
      </w:pPr>
      <w:r>
        <w:t xml:space="preserve"> recovering information Stored in social database. SQL is the standard language for Relation Database</w:t>
      </w:r>
    </w:p>
    <w:p>
      <w:pPr>
        <w:spacing w:before="74" w:line="360" w:lineRule="auto"/>
        <w:ind w:right="0"/>
        <w:jc w:val="both"/>
      </w:pPr>
      <w:r>
        <w:t xml:space="preserve"> System. All social database the board frameworks like MySQL, MS Access, Oracle, Sybase, Informix, </w:t>
      </w:r>
    </w:p>
    <w:p>
      <w:pPr>
        <w:spacing w:before="74" w:line="360" w:lineRule="auto"/>
        <w:ind w:right="0"/>
        <w:jc w:val="both"/>
      </w:pPr>
      <w:r>
        <w:t>and SQL Server use SQL as standard database language. Additionally, they are utilizing distinctive lingos,</w:t>
      </w:r>
    </w:p>
    <w:p>
      <w:pPr>
        <w:spacing w:before="74" w:line="360" w:lineRule="auto"/>
        <w:ind w:right="0"/>
        <w:jc w:val="both"/>
      </w:pPr>
      <w:r>
        <w:t xml:space="preserve"> for example, MS SQL Server utilizing T-SQL, Oracle utilizing PL/SQL, MS Access variant of SQL is </w:t>
      </w:r>
    </w:p>
    <w:p>
      <w:pPr>
        <w:spacing w:before="74" w:line="360" w:lineRule="auto"/>
        <w:ind w:right="0"/>
        <w:jc w:val="both"/>
      </w:pPr>
      <w:r>
        <w:t>called JET SQL (local configuration) and so forth.</w:t>
      </w:r>
    </w:p>
    <w:p>
      <w:pPr>
        <w:spacing w:before="74" w:line="360" w:lineRule="auto"/>
        <w:ind w:right="0"/>
        <w:jc w:val="both"/>
        <w:rPr>
          <w:b/>
          <w:color w:val="000009"/>
          <w:sz w:val="24"/>
        </w:rPr>
      </w:pPr>
      <w:r>
        <w:rPr>
          <w:b/>
          <w:color w:val="000009"/>
          <w:sz w:val="24"/>
        </w:rPr>
        <w:t>Why Structure Query Language (SQL)</w:t>
      </w:r>
    </w:p>
    <w:p>
      <w:pPr>
        <w:numPr>
          <w:ilvl w:val="0"/>
          <w:numId w:val="8"/>
        </w:numPr>
        <w:spacing w:before="74" w:line="360" w:lineRule="auto"/>
        <w:ind w:left="420" w:leftChars="0" w:right="0" w:rightChars="0" w:hanging="420" w:firstLineChars="0"/>
        <w:jc w:val="both"/>
        <w:rPr>
          <w:sz w:val="24"/>
        </w:rPr>
      </w:pPr>
      <w:r>
        <w:rPr>
          <w:sz w:val="24"/>
        </w:rPr>
        <w:t xml:space="preserve">Allows users to define, access data </w:t>
      </w:r>
      <w:r>
        <w:rPr>
          <w:spacing w:val="-3"/>
          <w:sz w:val="24"/>
        </w:rPr>
        <w:t xml:space="preserve">in </w:t>
      </w:r>
      <w:r>
        <w:rPr>
          <w:sz w:val="24"/>
        </w:rPr>
        <w:t>relational database management systems and facilitates</w:t>
      </w:r>
    </w:p>
    <w:p>
      <w:pPr>
        <w:pStyle w:val="11"/>
        <w:numPr>
          <w:ilvl w:val="0"/>
          <w:numId w:val="0"/>
        </w:numPr>
        <w:tabs>
          <w:tab w:val="left" w:pos="941"/>
        </w:tabs>
        <w:spacing w:before="11" w:after="0" w:line="360" w:lineRule="auto"/>
        <w:ind w:right="303" w:rightChars="0"/>
        <w:jc w:val="both"/>
        <w:rPr>
          <w:sz w:val="24"/>
        </w:rPr>
      </w:pPr>
      <w:r>
        <w:rPr>
          <w:sz w:val="24"/>
        </w:rPr>
        <w:t xml:space="preserve"> </w:t>
      </w:r>
      <w:r>
        <w:rPr>
          <w:rFonts w:hint="default"/>
          <w:sz w:val="24"/>
          <w:lang w:val="en-IN"/>
        </w:rPr>
        <w:t xml:space="preserve">   </w:t>
      </w:r>
      <w:r>
        <w:rPr>
          <w:sz w:val="24"/>
        </w:rPr>
        <w:t>the user to embedding within other languages using SQL modules, libraries &amp; pre-compilers.</w:t>
      </w:r>
    </w:p>
    <w:p>
      <w:pPr>
        <w:pStyle w:val="11"/>
        <w:numPr>
          <w:ilvl w:val="0"/>
          <w:numId w:val="8"/>
        </w:numPr>
        <w:tabs>
          <w:tab w:val="left" w:pos="941"/>
          <w:tab w:val="clear" w:pos="420"/>
        </w:tabs>
        <w:spacing w:before="11" w:after="0" w:line="360" w:lineRule="auto"/>
        <w:ind w:left="420" w:leftChars="0" w:right="303" w:rightChars="0" w:hanging="420" w:firstLineChars="0"/>
        <w:jc w:val="both"/>
        <w:rPr>
          <w:sz w:val="27"/>
        </w:rPr>
      </w:pPr>
      <w:r>
        <w:rPr>
          <w:sz w:val="24"/>
        </w:rPr>
        <w:t xml:space="preserve">Allows users to create and drop databases, to create view, stored procedure, functions </w:t>
      </w:r>
      <w:r>
        <w:rPr>
          <w:spacing w:val="-3"/>
          <w:sz w:val="24"/>
        </w:rPr>
        <w:t xml:space="preserve">in </w:t>
      </w:r>
      <w:r>
        <w:rPr>
          <w:sz w:val="24"/>
        </w:rPr>
        <w:t>a database.</w:t>
      </w: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pStyle w:val="4"/>
        <w:numPr>
          <w:ilvl w:val="1"/>
          <w:numId w:val="7"/>
        </w:numPr>
        <w:tabs>
          <w:tab w:val="left" w:pos="810"/>
        </w:tabs>
        <w:spacing w:before="90" w:after="0" w:line="240" w:lineRule="auto"/>
        <w:ind w:left="809" w:right="0" w:hanging="510"/>
        <w:jc w:val="left"/>
      </w:pPr>
      <w:r>
        <w:t>SCREEN</w:t>
      </w:r>
      <w:r>
        <w:rPr>
          <w:spacing w:val="-8"/>
        </w:rPr>
        <w:t xml:space="preserve"> </w:t>
      </w:r>
      <w:r>
        <w:t>SHOTS:</w:t>
      </w:r>
    </w:p>
    <w:p/>
    <w:p>
      <w:pPr>
        <w:pStyle w:val="5"/>
        <w:ind w:left="1125"/>
        <w:rPr>
          <w:sz w:val="20"/>
        </w:rPr>
      </w:pPr>
      <w:r>
        <w:rPr>
          <w:rFonts w:hint="default"/>
          <w:sz w:val="20"/>
          <w:lang w:val="en-IN"/>
        </w:rPr>
        <w:t xml:space="preserve">                  </w:t>
      </w:r>
      <w:r>
        <w:rPr>
          <w:sz w:val="20"/>
        </w:rPr>
        <w:drawing>
          <wp:inline distT="0" distB="0" distL="0" distR="0">
            <wp:extent cx="3380740" cy="4815840"/>
            <wp:effectExtent l="0" t="0" r="10160" b="381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pic:cNvPicPr>
                      <a:picLocks noChangeAspect="1"/>
                    </pic:cNvPicPr>
                  </pic:nvPicPr>
                  <pic:blipFill>
                    <a:blip r:embed="rId31" cstate="print"/>
                    <a:stretch>
                      <a:fillRect/>
                    </a:stretch>
                  </pic:blipFill>
                  <pic:spPr>
                    <a:xfrm>
                      <a:off x="0" y="0"/>
                      <a:ext cx="3380740" cy="4815840"/>
                    </a:xfrm>
                    <a:prstGeom prst="rect">
                      <a:avLst/>
                    </a:prstGeom>
                  </pic:spPr>
                </pic:pic>
              </a:graphicData>
            </a:graphic>
          </wp:inline>
        </w:drawing>
      </w:r>
    </w:p>
    <w:p>
      <w:pPr>
        <w:pStyle w:val="5"/>
        <w:rPr>
          <w:b/>
          <w:sz w:val="20"/>
        </w:rPr>
      </w:pPr>
    </w:p>
    <w:p>
      <w:pPr>
        <w:pStyle w:val="5"/>
        <w:rPr>
          <w:b/>
          <w:sz w:val="20"/>
        </w:rPr>
      </w:pPr>
    </w:p>
    <w:p>
      <w:pPr>
        <w:spacing w:before="229"/>
        <w:ind w:left="103" w:right="390" w:firstLine="3362" w:firstLineChars="1400"/>
        <w:jc w:val="both"/>
        <w:rPr>
          <w:b/>
          <w:sz w:val="24"/>
        </w:rPr>
      </w:pPr>
      <w:r>
        <w:rPr>
          <w:b/>
          <w:sz w:val="24"/>
        </w:rPr>
        <w:t xml:space="preserve">Figure </w:t>
      </w:r>
      <w:r>
        <w:rPr>
          <w:rFonts w:hint="default"/>
          <w:b/>
          <w:sz w:val="24"/>
          <w:lang w:val="en-IN"/>
        </w:rPr>
        <w:t>4</w:t>
      </w:r>
      <w:r>
        <w:rPr>
          <w:b/>
          <w:sz w:val="24"/>
        </w:rPr>
        <w:t>.2.</w:t>
      </w:r>
      <w:r>
        <w:rPr>
          <w:rFonts w:hint="default"/>
          <w:b/>
          <w:sz w:val="24"/>
          <w:lang w:val="en-IN"/>
        </w:rPr>
        <w:t>1</w:t>
      </w:r>
      <w:r>
        <w:rPr>
          <w:b/>
          <w:sz w:val="24"/>
        </w:rPr>
        <w:t xml:space="preserve"> Login Page</w:t>
      </w:r>
    </w:p>
    <w:p>
      <w:pPr>
        <w:pStyle w:val="5"/>
        <w:ind w:left="0" w:leftChars="0" w:firstLine="0" w:firstLineChars="0"/>
        <w:jc w:val="center"/>
        <w:rPr>
          <w:sz w:val="20"/>
        </w:rPr>
      </w:pPr>
      <w:r>
        <w:rPr>
          <w:sz w:val="20"/>
        </w:rPr>
        <w:drawing>
          <wp:inline distT="0" distB="0" distL="0" distR="0">
            <wp:extent cx="3147060" cy="3887470"/>
            <wp:effectExtent l="0" t="0" r="15240" b="1778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eg"/>
                    <pic:cNvPicPr>
                      <a:picLocks noChangeAspect="1"/>
                    </pic:cNvPicPr>
                  </pic:nvPicPr>
                  <pic:blipFill>
                    <a:blip r:embed="rId32" cstate="print"/>
                    <a:stretch>
                      <a:fillRect/>
                    </a:stretch>
                  </pic:blipFill>
                  <pic:spPr>
                    <a:xfrm>
                      <a:off x="0" y="0"/>
                      <a:ext cx="3147060" cy="3887470"/>
                    </a:xfrm>
                    <a:prstGeom prst="rect">
                      <a:avLst/>
                    </a:prstGeom>
                  </pic:spPr>
                </pic:pic>
              </a:graphicData>
            </a:graphic>
          </wp:inline>
        </w:drawing>
      </w:r>
    </w:p>
    <w:p>
      <w:pPr>
        <w:pStyle w:val="5"/>
        <w:rPr>
          <w:b/>
          <w:sz w:val="20"/>
        </w:rPr>
      </w:pPr>
    </w:p>
    <w:p>
      <w:pPr>
        <w:pStyle w:val="5"/>
        <w:rPr>
          <w:b/>
          <w:sz w:val="20"/>
        </w:rPr>
      </w:pPr>
    </w:p>
    <w:p>
      <w:pPr>
        <w:pStyle w:val="5"/>
        <w:ind w:left="0" w:leftChars="0" w:firstLine="0" w:firstLineChars="0"/>
        <w:rPr>
          <w:b/>
          <w:sz w:val="20"/>
        </w:rPr>
      </w:pPr>
    </w:p>
    <w:p>
      <w:pPr>
        <w:spacing w:before="207"/>
        <w:ind w:left="103" w:right="400" w:firstLine="3194" w:firstLineChars="1330"/>
        <w:jc w:val="both"/>
        <w:rPr>
          <w:b/>
          <w:sz w:val="24"/>
        </w:rPr>
      </w:pPr>
      <w:r>
        <w:rPr>
          <w:b/>
          <w:sz w:val="24"/>
        </w:rPr>
        <w:t xml:space="preserve">Figure </w:t>
      </w:r>
      <w:r>
        <w:rPr>
          <w:rFonts w:hint="default"/>
          <w:b/>
          <w:sz w:val="24"/>
          <w:lang w:val="en-IN"/>
        </w:rPr>
        <w:t>4</w:t>
      </w:r>
      <w:r>
        <w:rPr>
          <w:b/>
          <w:sz w:val="24"/>
        </w:rPr>
        <w:t>.2.</w:t>
      </w:r>
      <w:r>
        <w:rPr>
          <w:rFonts w:hint="default"/>
          <w:b/>
          <w:sz w:val="24"/>
          <w:lang w:val="en-IN"/>
        </w:rPr>
        <w:t>2</w:t>
      </w:r>
      <w:r>
        <w:rPr>
          <w:b/>
          <w:sz w:val="24"/>
        </w:rPr>
        <w:t xml:space="preserve"> Registration Page</w:t>
      </w:r>
    </w:p>
    <w:p>
      <w:pPr>
        <w:pStyle w:val="5"/>
        <w:spacing w:before="9"/>
        <w:ind w:left="0" w:leftChars="0" w:firstLine="0" w:firstLineChars="0"/>
        <w:rPr>
          <w:b/>
          <w:sz w:val="24"/>
        </w:rPr>
      </w:pPr>
    </w:p>
    <w:p>
      <w:pPr>
        <w:pStyle w:val="5"/>
        <w:spacing w:before="9"/>
        <w:ind w:left="0" w:leftChars="0" w:firstLine="0" w:firstLineChars="0"/>
        <w:rPr>
          <w:b/>
          <w:sz w:val="24"/>
        </w:rPr>
        <w:sectPr>
          <w:pgSz w:w="11910" w:h="16840"/>
          <w:pgMar w:top="1580" w:right="120" w:bottom="280" w:left="1140" w:header="720" w:footer="720" w:gutter="0"/>
          <w:pgNumType w:fmt="decimal"/>
        </w:sectPr>
      </w:pPr>
      <w:r>
        <w:rPr>
          <w:rFonts w:hint="default"/>
          <w:b/>
          <w:sz w:val="29"/>
          <w:lang w:val="en-IN"/>
        </w:rPr>
        <w:t xml:space="preserve"> </w:t>
      </w:r>
      <w:r>
        <w:rPr>
          <w:rFonts w:hint="default"/>
          <w:b/>
          <w:sz w:val="29"/>
          <w:lang w:val="en-IN"/>
        </w:rPr>
        <w:tab/>
      </w:r>
      <w:r>
        <w:rPr>
          <w:rFonts w:hint="default"/>
          <w:b/>
          <w:sz w:val="29"/>
          <w:lang w:val="en-IN"/>
        </w:rPr>
        <w:tab/>
      </w:r>
      <w:r>
        <w:rPr>
          <w:rFonts w:hint="default"/>
          <w:b/>
          <w:sz w:val="29"/>
          <w:lang w:val="en-IN"/>
        </w:rPr>
        <w:tab/>
      </w:r>
      <w:r>
        <w:rPr>
          <w:rFonts w:hint="default"/>
          <w:b/>
          <w:sz w:val="29"/>
          <w:lang w:val="en-IN"/>
        </w:rPr>
        <w:tab/>
      </w:r>
      <w:r>
        <w:rPr>
          <w:rFonts w:hint="default"/>
          <w:b/>
          <w:sz w:val="29"/>
          <w:lang w:val="en-IN"/>
        </w:rPr>
        <w:tab/>
      </w:r>
      <w:r>
        <w:rPr>
          <w:rFonts w:hint="default"/>
          <w:b/>
          <w:sz w:val="29"/>
          <w:lang w:val="en-IN"/>
        </w:rPr>
        <w:t xml:space="preserve">     </w:t>
      </w:r>
      <w:r>
        <w:rPr>
          <w:b/>
          <w:sz w:val="24"/>
        </w:rPr>
        <w:t xml:space="preserve">Figure </w:t>
      </w:r>
      <w:r>
        <w:rPr>
          <w:rFonts w:hint="default"/>
          <w:b/>
          <w:sz w:val="24"/>
          <w:lang w:val="en-IN"/>
        </w:rPr>
        <w:t>4</w:t>
      </w:r>
      <w:r>
        <w:rPr>
          <w:b/>
          <w:sz w:val="24"/>
        </w:rPr>
        <w:t>.2.</w:t>
      </w:r>
      <w:r>
        <w:rPr>
          <w:rFonts w:hint="default"/>
          <w:b/>
          <w:sz w:val="24"/>
          <w:lang w:val="en-IN"/>
        </w:rPr>
        <w:t xml:space="preserve">3 </w:t>
      </w:r>
      <w:r>
        <w:rPr>
          <w:rFonts w:hint="default"/>
          <w:b/>
          <w:sz w:val="29"/>
          <w:lang w:val="en-IN"/>
        </w:rPr>
        <w:tab/>
      </w:r>
      <w:r>
        <w:rPr>
          <w:rFonts w:hint="default"/>
          <w:b/>
          <w:sz w:val="29"/>
          <w:lang w:val="en-IN"/>
        </w:rPr>
        <w:t>Home Page</w:t>
      </w:r>
      <w:r>
        <w:drawing>
          <wp:anchor distT="0" distB="0" distL="0" distR="0" simplePos="0" relativeHeight="339968" behindDoc="0" locked="0" layoutInCell="1" allowOverlap="1">
            <wp:simplePos x="0" y="0"/>
            <wp:positionH relativeFrom="page">
              <wp:posOffset>2305050</wp:posOffset>
            </wp:positionH>
            <wp:positionV relativeFrom="paragraph">
              <wp:posOffset>197485</wp:posOffset>
            </wp:positionV>
            <wp:extent cx="2962275" cy="3630930"/>
            <wp:effectExtent l="0" t="0" r="9525" b="762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pic:cNvPicPr>
                      <a:picLocks noChangeAspect="1"/>
                    </pic:cNvPicPr>
                  </pic:nvPicPr>
                  <pic:blipFill>
                    <a:blip r:embed="rId33" cstate="print"/>
                    <a:stretch>
                      <a:fillRect/>
                    </a:stretch>
                  </pic:blipFill>
                  <pic:spPr>
                    <a:xfrm>
                      <a:off x="0" y="0"/>
                      <a:ext cx="2962275" cy="3630930"/>
                    </a:xfrm>
                    <a:prstGeom prst="rect">
                      <a:avLst/>
                    </a:prstGeom>
                  </pic:spPr>
                </pic:pic>
              </a:graphicData>
            </a:graphic>
          </wp:anchor>
        </w:drawing>
      </w:r>
    </w:p>
    <w:p>
      <w:pPr>
        <w:pStyle w:val="5"/>
        <w:spacing w:before="9"/>
        <w:ind w:left="0" w:leftChars="0" w:firstLine="0" w:firstLineChars="0"/>
        <w:rPr>
          <w:rFonts w:hint="default"/>
          <w:b/>
          <w:sz w:val="29"/>
          <w:lang w:val="en-IN"/>
        </w:rPr>
      </w:pPr>
      <w:r>
        <w:rPr>
          <w:rFonts w:hint="default"/>
          <w:b/>
          <w:sz w:val="29"/>
          <w:lang w:val="en-IN"/>
        </w:rPr>
        <w:t xml:space="preserve">                                        </w:t>
      </w:r>
    </w:p>
    <w:p>
      <w:pPr>
        <w:pStyle w:val="5"/>
        <w:ind w:left="0" w:leftChars="0" w:firstLine="0" w:firstLineChars="0"/>
        <w:jc w:val="center"/>
        <w:rPr>
          <w:sz w:val="20"/>
        </w:rPr>
      </w:pPr>
      <w:r>
        <w:rPr>
          <w:sz w:val="20"/>
        </w:rPr>
        <w:drawing>
          <wp:inline distT="0" distB="0" distL="0" distR="0">
            <wp:extent cx="3330575" cy="3291205"/>
            <wp:effectExtent l="0" t="0" r="3175" b="4445"/>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a:picLocks noChangeAspect="1"/>
                    </pic:cNvPicPr>
                  </pic:nvPicPr>
                  <pic:blipFill>
                    <a:blip r:embed="rId34" cstate="print"/>
                    <a:stretch>
                      <a:fillRect/>
                    </a:stretch>
                  </pic:blipFill>
                  <pic:spPr>
                    <a:xfrm>
                      <a:off x="0" y="0"/>
                      <a:ext cx="3330575" cy="3291205"/>
                    </a:xfrm>
                    <a:prstGeom prst="rect">
                      <a:avLst/>
                    </a:prstGeom>
                  </pic:spPr>
                </pic:pic>
              </a:graphicData>
            </a:graphic>
          </wp:inline>
        </w:drawing>
      </w:r>
    </w:p>
    <w:p>
      <w:pPr>
        <w:pStyle w:val="5"/>
        <w:spacing w:before="8"/>
        <w:rPr>
          <w:b/>
          <w:sz w:val="21"/>
        </w:rPr>
      </w:pPr>
    </w:p>
    <w:p>
      <w:pPr>
        <w:spacing w:before="90"/>
        <w:ind w:left="103" w:right="404" w:firstLine="0"/>
        <w:jc w:val="center"/>
        <w:rPr>
          <w:b/>
          <w:sz w:val="24"/>
        </w:rPr>
      </w:pPr>
      <w:r>
        <w:rPr>
          <w:b/>
          <w:sz w:val="24"/>
        </w:rPr>
        <w:t xml:space="preserve">Figure </w:t>
      </w:r>
      <w:r>
        <w:rPr>
          <w:rFonts w:hint="default"/>
          <w:b/>
          <w:sz w:val="24"/>
          <w:lang w:val="en-IN"/>
        </w:rPr>
        <w:t>4</w:t>
      </w:r>
      <w:r>
        <w:rPr>
          <w:b/>
          <w:sz w:val="24"/>
        </w:rPr>
        <w:t>.2.</w:t>
      </w:r>
      <w:r>
        <w:rPr>
          <w:rFonts w:hint="default"/>
          <w:b/>
          <w:sz w:val="24"/>
          <w:lang w:val="en-IN"/>
        </w:rPr>
        <w:t>4</w:t>
      </w:r>
      <w:r>
        <w:rPr>
          <w:b/>
          <w:sz w:val="24"/>
        </w:rPr>
        <w:t xml:space="preserve"> Post-Issues Page</w:t>
      </w:r>
    </w:p>
    <w:p>
      <w:pPr>
        <w:pStyle w:val="5"/>
        <w:ind w:left="626"/>
        <w:rPr>
          <w:rFonts w:hint="default"/>
          <w:sz w:val="20"/>
          <w:lang w:val="en-IN"/>
        </w:rPr>
      </w:pPr>
      <w:r>
        <w:rPr>
          <w:rFonts w:hint="default"/>
          <w:sz w:val="20"/>
          <w:lang w:val="en-IN"/>
        </w:rPr>
        <w:t xml:space="preserve">                               </w:t>
      </w:r>
    </w:p>
    <w:p>
      <w:pPr>
        <w:pStyle w:val="5"/>
        <w:ind w:left="626"/>
        <w:rPr>
          <w:rFonts w:hint="default"/>
          <w:sz w:val="20"/>
          <w:lang w:val="en-IN"/>
        </w:rPr>
      </w:pPr>
    </w:p>
    <w:p>
      <w:pPr>
        <w:pStyle w:val="5"/>
        <w:ind w:left="626"/>
        <w:jc w:val="center"/>
        <w:rPr>
          <w:sz w:val="20"/>
        </w:rPr>
      </w:pPr>
      <w:r>
        <w:rPr>
          <w:sz w:val="20"/>
        </w:rPr>
        <w:drawing>
          <wp:inline distT="0" distB="0" distL="0" distR="0">
            <wp:extent cx="3568065" cy="3589655"/>
            <wp:effectExtent l="0" t="0" r="13335" b="10795"/>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a:picLocks noChangeAspect="1"/>
                    </pic:cNvPicPr>
                  </pic:nvPicPr>
                  <pic:blipFill>
                    <a:blip r:embed="rId35" cstate="print"/>
                    <a:stretch>
                      <a:fillRect/>
                    </a:stretch>
                  </pic:blipFill>
                  <pic:spPr>
                    <a:xfrm>
                      <a:off x="0" y="0"/>
                      <a:ext cx="3568065" cy="3589655"/>
                    </a:xfrm>
                    <a:prstGeom prst="rect">
                      <a:avLst/>
                    </a:prstGeom>
                  </pic:spPr>
                </pic:pic>
              </a:graphicData>
            </a:graphic>
          </wp:inline>
        </w:drawing>
      </w:r>
    </w:p>
    <w:p>
      <w:pPr>
        <w:pStyle w:val="5"/>
        <w:rPr>
          <w:b/>
          <w:sz w:val="20"/>
        </w:rPr>
      </w:pPr>
    </w:p>
    <w:p>
      <w:pPr>
        <w:pStyle w:val="5"/>
        <w:rPr>
          <w:b/>
          <w:sz w:val="20"/>
        </w:rPr>
      </w:pPr>
    </w:p>
    <w:p>
      <w:pPr>
        <w:pStyle w:val="5"/>
        <w:ind w:left="0" w:leftChars="0" w:firstLine="0" w:firstLineChars="0"/>
        <w:rPr>
          <w:b/>
          <w:sz w:val="20"/>
        </w:rPr>
      </w:pPr>
    </w:p>
    <w:p>
      <w:pPr>
        <w:pStyle w:val="5"/>
        <w:rPr>
          <w:b/>
          <w:sz w:val="20"/>
        </w:rPr>
      </w:pPr>
    </w:p>
    <w:p>
      <w:pPr>
        <w:pStyle w:val="5"/>
        <w:spacing w:before="3"/>
        <w:rPr>
          <w:b/>
          <w:sz w:val="21"/>
        </w:rPr>
      </w:pPr>
    </w:p>
    <w:p>
      <w:pPr>
        <w:spacing w:before="90"/>
        <w:ind w:left="103" w:right="395" w:firstLine="2876" w:firstLineChars="0"/>
        <w:jc w:val="both"/>
        <w:rPr>
          <w:b/>
          <w:sz w:val="24"/>
        </w:rPr>
      </w:pPr>
      <w:r>
        <w:rPr>
          <w:b/>
          <w:sz w:val="24"/>
        </w:rPr>
        <w:t xml:space="preserve">Figure </w:t>
      </w:r>
      <w:r>
        <w:rPr>
          <w:rFonts w:hint="default"/>
          <w:b/>
          <w:sz w:val="24"/>
          <w:lang w:val="en-IN"/>
        </w:rPr>
        <w:t>4</w:t>
      </w:r>
      <w:r>
        <w:rPr>
          <w:b/>
          <w:sz w:val="24"/>
        </w:rPr>
        <w:t>.2.5 View-Violation Page</w:t>
      </w:r>
    </w:p>
    <w:p>
      <w:pPr>
        <w:pStyle w:val="5"/>
        <w:spacing w:before="9"/>
        <w:ind w:left="0" w:leftChars="0" w:firstLine="0" w:firstLineChars="0"/>
        <w:rPr>
          <w:b/>
          <w:sz w:val="29"/>
        </w:rPr>
      </w:pPr>
    </w:p>
    <w:p>
      <w:pPr>
        <w:spacing w:after="0"/>
        <w:jc w:val="center"/>
        <w:rPr>
          <w:sz w:val="24"/>
        </w:rPr>
        <w:sectPr>
          <w:pgSz w:w="11910" w:h="16840"/>
          <w:pgMar w:top="1580" w:right="120" w:bottom="280" w:left="1140" w:header="720" w:footer="720" w:gutter="0"/>
          <w:pgNumType w:fmt="decimal"/>
        </w:sectPr>
      </w:pPr>
    </w:p>
    <w:p>
      <w:pPr>
        <w:pStyle w:val="5"/>
        <w:ind w:left="300"/>
        <w:jc w:val="center"/>
        <w:rPr>
          <w:sz w:val="20"/>
        </w:rPr>
      </w:pPr>
      <w:r>
        <w:rPr>
          <w:sz w:val="20"/>
        </w:rPr>
        <w:drawing>
          <wp:inline distT="0" distB="0" distL="0" distR="0">
            <wp:extent cx="3710940" cy="4598035"/>
            <wp:effectExtent l="0" t="0" r="3810" b="12065"/>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jpeg"/>
                    <pic:cNvPicPr>
                      <a:picLocks noChangeAspect="1"/>
                    </pic:cNvPicPr>
                  </pic:nvPicPr>
                  <pic:blipFill>
                    <a:blip r:embed="rId36" cstate="print"/>
                    <a:stretch>
                      <a:fillRect/>
                    </a:stretch>
                  </pic:blipFill>
                  <pic:spPr>
                    <a:xfrm>
                      <a:off x="0" y="0"/>
                      <a:ext cx="3710940" cy="4598035"/>
                    </a:xfrm>
                    <a:prstGeom prst="rect">
                      <a:avLst/>
                    </a:prstGeom>
                  </pic:spPr>
                </pic:pic>
              </a:graphicData>
            </a:graphic>
          </wp:inline>
        </w:drawing>
      </w:r>
    </w:p>
    <w:p>
      <w:pPr>
        <w:pStyle w:val="5"/>
        <w:rPr>
          <w:b/>
          <w:sz w:val="20"/>
        </w:rPr>
      </w:pPr>
    </w:p>
    <w:p>
      <w:pPr>
        <w:pStyle w:val="5"/>
        <w:rPr>
          <w:b/>
          <w:sz w:val="20"/>
        </w:rPr>
      </w:pPr>
    </w:p>
    <w:p>
      <w:pPr>
        <w:pStyle w:val="5"/>
        <w:rPr>
          <w:b/>
          <w:sz w:val="20"/>
        </w:rPr>
      </w:pPr>
    </w:p>
    <w:p>
      <w:pPr>
        <w:spacing w:before="223"/>
        <w:ind w:left="103" w:right="395" w:firstLine="0"/>
        <w:jc w:val="center"/>
        <w:rPr>
          <w:b/>
          <w:sz w:val="24"/>
        </w:rPr>
      </w:pPr>
      <w:r>
        <w:rPr>
          <w:b/>
          <w:sz w:val="24"/>
        </w:rPr>
        <w:t xml:space="preserve">Figure </w:t>
      </w:r>
      <w:r>
        <w:rPr>
          <w:rFonts w:hint="default"/>
          <w:b/>
          <w:sz w:val="24"/>
          <w:lang w:val="en-IN"/>
        </w:rPr>
        <w:t>4</w:t>
      </w:r>
      <w:r>
        <w:rPr>
          <w:b/>
          <w:sz w:val="24"/>
        </w:rPr>
        <w:t>.2.6 Notification Page</w:t>
      </w:r>
    </w:p>
    <w:p>
      <w:pPr>
        <w:spacing w:after="0"/>
        <w:jc w:val="center"/>
        <w:rPr>
          <w:sz w:val="24"/>
        </w:rPr>
        <w:sectPr>
          <w:pgSz w:w="11910" w:h="16840"/>
          <w:pgMar w:top="1420" w:right="120" w:bottom="280" w:left="1140" w:header="720" w:footer="720" w:gutter="0"/>
          <w:pgNumType w:fmt="decimal"/>
        </w:sectPr>
      </w:pPr>
    </w:p>
    <w:p>
      <w:pPr>
        <w:pStyle w:val="5"/>
        <w:ind w:left="300"/>
        <w:jc w:val="center"/>
        <w:rPr>
          <w:sz w:val="20"/>
        </w:rPr>
      </w:pPr>
      <w:r>
        <w:rPr>
          <w:sz w:val="20"/>
        </w:rPr>
        <w:drawing>
          <wp:inline distT="0" distB="0" distL="0" distR="0">
            <wp:extent cx="3885565" cy="4775835"/>
            <wp:effectExtent l="0" t="0" r="635" b="5715"/>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a:picLocks noChangeAspect="1"/>
                    </pic:cNvPicPr>
                  </pic:nvPicPr>
                  <pic:blipFill>
                    <a:blip r:embed="rId37" cstate="print"/>
                    <a:stretch>
                      <a:fillRect/>
                    </a:stretch>
                  </pic:blipFill>
                  <pic:spPr>
                    <a:xfrm>
                      <a:off x="0" y="0"/>
                      <a:ext cx="3885565" cy="4775835"/>
                    </a:xfrm>
                    <a:prstGeom prst="rect">
                      <a:avLst/>
                    </a:prstGeom>
                  </pic:spPr>
                </pic:pic>
              </a:graphicData>
            </a:graphic>
          </wp:inline>
        </w:drawing>
      </w:r>
    </w:p>
    <w:p>
      <w:pPr>
        <w:pStyle w:val="5"/>
        <w:rPr>
          <w:b/>
          <w:sz w:val="20"/>
        </w:rPr>
      </w:pPr>
    </w:p>
    <w:p>
      <w:pPr>
        <w:pStyle w:val="5"/>
        <w:rPr>
          <w:b/>
          <w:sz w:val="20"/>
        </w:rPr>
      </w:pPr>
    </w:p>
    <w:p>
      <w:pPr>
        <w:pStyle w:val="5"/>
        <w:rPr>
          <w:b/>
          <w:sz w:val="20"/>
        </w:rPr>
      </w:pPr>
    </w:p>
    <w:p>
      <w:pPr>
        <w:pStyle w:val="5"/>
        <w:spacing w:before="4"/>
        <w:rPr>
          <w:b/>
          <w:sz w:val="16"/>
        </w:rPr>
      </w:pPr>
    </w:p>
    <w:p>
      <w:pPr>
        <w:spacing w:before="90"/>
        <w:ind w:left="103" w:right="400" w:firstLine="2876" w:firstLineChars="0"/>
        <w:jc w:val="both"/>
        <w:rPr>
          <w:b/>
          <w:sz w:val="18"/>
        </w:rPr>
      </w:pPr>
      <w:r>
        <w:rPr>
          <w:b/>
          <w:sz w:val="24"/>
        </w:rPr>
        <w:t xml:space="preserve">Figure </w:t>
      </w:r>
      <w:r>
        <w:rPr>
          <w:rFonts w:hint="default"/>
          <w:b/>
          <w:sz w:val="24"/>
          <w:lang w:val="en-IN"/>
        </w:rPr>
        <w:t>4</w:t>
      </w:r>
      <w:r>
        <w:rPr>
          <w:b/>
          <w:sz w:val="24"/>
        </w:rPr>
        <w:t>.2.7 Rewards Page</w:t>
      </w:r>
    </w:p>
    <w:p>
      <w:pPr>
        <w:rPr>
          <w:rFonts w:hint="default"/>
          <w:b/>
          <w:sz w:val="24"/>
          <w:lang w:val="en-IN"/>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pStyle w:val="11"/>
        <w:numPr>
          <w:ilvl w:val="1"/>
          <w:numId w:val="7"/>
        </w:numPr>
        <w:tabs>
          <w:tab w:val="left" w:pos="810"/>
        </w:tabs>
        <w:spacing w:before="78" w:after="0" w:line="240" w:lineRule="auto"/>
        <w:ind w:left="809" w:right="0" w:hanging="510"/>
        <w:jc w:val="left"/>
        <w:rPr>
          <w:b/>
          <w:sz w:val="25"/>
        </w:rPr>
      </w:pPr>
      <w:r>
        <w:rPr>
          <w:b/>
          <w:sz w:val="24"/>
        </w:rPr>
        <w:t>SAMPLE</w:t>
      </w:r>
      <w:r>
        <w:rPr>
          <w:b/>
          <w:spacing w:val="-1"/>
          <w:sz w:val="24"/>
        </w:rPr>
        <w:t xml:space="preserve"> </w:t>
      </w:r>
      <w:r>
        <w:rPr>
          <w:b/>
          <w:sz w:val="24"/>
        </w:rPr>
        <w:t>CODE</w:t>
      </w:r>
    </w:p>
    <w:p>
      <w:pPr>
        <w:spacing w:after="0"/>
        <w:jc w:val="left"/>
      </w:pPr>
    </w:p>
    <w:p>
      <w:pPr>
        <w:spacing w:beforeLines="0" w:afterLines="0"/>
        <w:jc w:val="left"/>
        <w:rPr>
          <w:rFonts w:hint="default" w:ascii="Consolas" w:hAnsi="Consolas" w:eastAsia="Consolas"/>
          <w:color w:val="008080"/>
          <w:sz w:val="20"/>
        </w:rPr>
      </w:pPr>
    </w:p>
    <w:p>
      <w:pPr>
        <w:spacing w:beforeLines="0" w:afterLines="0"/>
        <w:jc w:val="left"/>
        <w:rPr>
          <w:rFonts w:hint="default" w:ascii="Consolas" w:hAnsi="Consolas" w:eastAsia="Consolas"/>
          <w:sz w:val="20"/>
        </w:rPr>
      </w:pPr>
      <w:r>
        <w:rPr>
          <w:rFonts w:hint="default" w:ascii="Consolas" w:hAnsi="Consolas" w:eastAsia="Consolas"/>
          <w:color w:val="008080"/>
          <w:sz w:val="20"/>
        </w:rPr>
        <w:t>&lt;</w:t>
      </w:r>
      <w:r>
        <w:rPr>
          <w:rFonts w:hint="default" w:ascii="Consolas" w:hAnsi="Consolas" w:eastAsia="Consolas"/>
          <w:color w:val="3F7F7F"/>
          <w:sz w:val="20"/>
        </w:rPr>
        <w:t>html</w:t>
      </w:r>
      <w:r>
        <w:rPr>
          <w:rFonts w:hint="default" w:ascii="Consolas" w:hAnsi="Consolas" w:eastAsia="Consolas"/>
          <w:color w:val="00808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8080"/>
          <w:sz w:val="20"/>
        </w:rPr>
        <w:t>&lt;</w:t>
      </w:r>
      <w:r>
        <w:rPr>
          <w:rFonts w:hint="default" w:ascii="Consolas" w:hAnsi="Consolas" w:eastAsia="Consolas"/>
          <w:color w:val="3F7F7F"/>
          <w:sz w:val="20"/>
        </w:rPr>
        <w:t>head</w:t>
      </w:r>
      <w:r>
        <w:rPr>
          <w:rFonts w:hint="default" w:ascii="Consolas" w:hAnsi="Consolas" w:eastAsia="Consolas"/>
          <w:color w:val="008080"/>
          <w:sz w:val="20"/>
        </w:rPr>
        <w:t>&gt;</w:t>
      </w:r>
    </w:p>
    <w:p>
      <w:pPr>
        <w:spacing w:beforeLines="0" w:afterLines="0"/>
        <w:jc w:val="left"/>
        <w:rPr>
          <w:rFonts w:hint="default" w:ascii="Consolas" w:hAnsi="Consolas" w:eastAsia="Consolas"/>
          <w:sz w:val="20"/>
        </w:rPr>
      </w:pPr>
      <w:r>
        <w:rPr>
          <w:rFonts w:hint="default" w:ascii="Consolas" w:hAnsi="Consolas" w:eastAsia="Consolas"/>
          <w:color w:val="008080"/>
          <w:sz w:val="20"/>
        </w:rPr>
        <w:t>&lt;</w:t>
      </w:r>
      <w:r>
        <w:rPr>
          <w:rFonts w:hint="default" w:ascii="Consolas" w:hAnsi="Consolas" w:eastAsia="Consolas"/>
          <w:color w:val="3F7F7F"/>
          <w:sz w:val="20"/>
        </w:rPr>
        <w:t>title</w:t>
      </w:r>
      <w:r>
        <w:rPr>
          <w:rFonts w:hint="default" w:ascii="Consolas" w:hAnsi="Consolas" w:eastAsia="Consolas"/>
          <w:color w:val="008080"/>
          <w:sz w:val="20"/>
        </w:rPr>
        <w:t>&gt;</w:t>
      </w:r>
      <w:r>
        <w:rPr>
          <w:rFonts w:hint="default" w:ascii="Consolas" w:hAnsi="Consolas" w:eastAsia="Consolas"/>
          <w:color w:val="000000"/>
          <w:sz w:val="20"/>
        </w:rPr>
        <w:t>front-end page</w:t>
      </w:r>
      <w:r>
        <w:rPr>
          <w:rFonts w:hint="default" w:ascii="Consolas" w:hAnsi="Consolas" w:eastAsia="Consolas"/>
          <w:color w:val="008080"/>
          <w:sz w:val="20"/>
        </w:rPr>
        <w:t>&lt;/</w:t>
      </w:r>
      <w:r>
        <w:rPr>
          <w:rFonts w:hint="default" w:ascii="Consolas" w:hAnsi="Consolas" w:eastAsia="Consolas"/>
          <w:color w:val="3F7F7F"/>
          <w:sz w:val="20"/>
        </w:rPr>
        <w:t>title</w:t>
      </w:r>
      <w:r>
        <w:rPr>
          <w:rFonts w:hint="default" w:ascii="Consolas" w:hAnsi="Consolas" w:eastAsia="Consolas"/>
          <w:color w:val="00808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8080"/>
          <w:sz w:val="20"/>
          <w:u w:val="single"/>
        </w:rPr>
        <w:t>&lt;</w:t>
      </w:r>
      <w:r>
        <w:rPr>
          <w:rFonts w:hint="default" w:ascii="Consolas" w:hAnsi="Consolas" w:eastAsia="Consolas"/>
          <w:color w:val="3F7F7F"/>
          <w:sz w:val="20"/>
          <w:u w:val="single"/>
        </w:rPr>
        <w:t>script</w:t>
      </w:r>
      <w:r>
        <w:rPr>
          <w:rFonts w:hint="default" w:ascii="Consolas" w:hAnsi="Consolas" w:eastAsia="Consolas"/>
          <w:color w:val="000000"/>
          <w:sz w:val="20"/>
          <w:u w:val="single"/>
        </w:rPr>
        <w:t xml:space="preserve"> </w:t>
      </w:r>
      <w:r>
        <w:rPr>
          <w:rFonts w:hint="default" w:ascii="Consolas" w:hAnsi="Consolas" w:eastAsia="Consolas"/>
          <w:color w:val="7F007F"/>
          <w:sz w:val="20"/>
          <w:u w:val="single"/>
        </w:rPr>
        <w:t>src</w:t>
      </w:r>
      <w:r>
        <w:rPr>
          <w:rFonts w:hint="default" w:ascii="Consolas" w:hAnsi="Consolas" w:eastAsia="Consolas"/>
          <w:color w:val="000000"/>
          <w:sz w:val="20"/>
          <w:u w:val="single"/>
        </w:rPr>
        <w:t>=</w:t>
      </w:r>
      <w:r>
        <w:rPr>
          <w:rFonts w:hint="default" w:ascii="Consolas" w:hAnsi="Consolas" w:eastAsia="Consolas"/>
          <w:i/>
          <w:color w:val="2A00FF"/>
          <w:sz w:val="20"/>
          <w:u w:val="single"/>
        </w:rPr>
        <w:t>”C:\Users\ks20111\Desktop\trafficscripts”</w:t>
      </w:r>
      <w:r>
        <w:rPr>
          <w:rFonts w:hint="default" w:ascii="Consolas" w:hAnsi="Consolas" w:eastAsia="Consolas"/>
          <w:color w:val="008080"/>
          <w:sz w:val="20"/>
          <w:u w:val="single"/>
        </w:rPr>
        <w:t>&gt;</w:t>
      </w:r>
      <w:r>
        <w:rPr>
          <w:rFonts w:hint="default" w:ascii="Consolas" w:hAnsi="Consolas" w:eastAsia="Consolas"/>
          <w:color w:val="000000"/>
          <w:sz w:val="20"/>
          <w:u w:val="single"/>
        </w:rPr>
        <w:t>&lt;</w:t>
      </w:r>
      <w:r>
        <w:rPr>
          <w:rFonts w:hint="default" w:ascii="Consolas" w:hAnsi="Consolas" w:eastAsia="Consolas"/>
          <w:color w:val="000000"/>
          <w:sz w:val="20"/>
        </w:rPr>
        <w:t>/scripts&gt;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&lt;link rel=”stylesheet” type= “text/css”</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href = “C:\Users\ks20111\Desktop\traffic_styles”&gt;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&lt;/head&gt;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&lt;body&gt;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w:t>
      </w:r>
      <w:r>
        <w:rPr>
          <w:rFonts w:hint="default" w:ascii="Consolas" w:hAnsi="Consolas" w:eastAsia="Consolas"/>
          <w:color w:val="000000"/>
          <w:sz w:val="20"/>
        </w:rPr>
        <w:tab/>
      </w:r>
      <w:r>
        <w:rPr>
          <w:rFonts w:hint="default" w:ascii="Consolas" w:hAnsi="Consolas" w:eastAsia="Consolas"/>
          <w:color w:val="000000"/>
          <w:sz w:val="20"/>
        </w:rPr>
        <w:t>style=</w:t>
      </w:r>
      <w:r>
        <w:rPr>
          <w:rFonts w:hint="default" w:ascii="Consolas" w:hAnsi="Consolas" w:eastAsia="Consolas"/>
          <w:color w:val="2A00FF"/>
          <w:sz w:val="20"/>
        </w:rPr>
        <w:t>"margin-top:30px"</w:t>
      </w:r>
      <w:r>
        <w:rPr>
          <w:rFonts w:hint="default" w:ascii="Consolas" w:hAnsi="Consolas" w:eastAsia="Consolas"/>
          <w:color w:val="2A00FF"/>
          <w:sz w:val="20"/>
          <w:lang w:val="en-IN"/>
        </w:rPr>
        <w:t xml:space="preserve"> </w:t>
      </w:r>
      <w:r>
        <w:rPr>
          <w:rFonts w:hint="default" w:ascii="Consolas" w:hAnsi="Consolas" w:eastAsia="Consolas"/>
          <w:color w:val="000000"/>
          <w:sz w:val="20"/>
        </w:rPr>
        <w:t>[formGroup]=</w:t>
      </w:r>
      <w:r>
        <w:rPr>
          <w:rFonts w:hint="default" w:ascii="Consolas" w:hAnsi="Consolas" w:eastAsia="Consolas"/>
          <w:color w:val="2A00FF"/>
          <w:sz w:val="20"/>
        </w:rPr>
        <w:t>"violationTypeForm"</w:t>
      </w:r>
      <w:r>
        <w:rPr>
          <w:rFonts w:hint="default" w:ascii="Consolas" w:hAnsi="Consolas" w:eastAsia="Consolas"/>
          <w:color w:val="000000"/>
          <w:sz w:val="20"/>
        </w:rPr>
        <w:t xml:space="preserve"> (ngSubmit)=</w:t>
      </w:r>
      <w:r>
        <w:rPr>
          <w:rFonts w:hint="default" w:ascii="Consolas" w:hAnsi="Consolas" w:eastAsia="Consolas"/>
          <w:color w:val="2A00FF"/>
          <w:sz w:val="20"/>
        </w:rPr>
        <w:t>"onSubmit()"</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"card p-3"</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"form-row "</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"col-2"</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&lt;h5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"text-secondary text-success display"</w:t>
      </w:r>
      <w:r>
        <w:rPr>
          <w:rFonts w:hint="default" w:ascii="Consolas" w:hAnsi="Consolas" w:eastAsia="Consolas"/>
          <w:color w:val="000000"/>
          <w:sz w:val="20"/>
        </w:rPr>
        <w:t>&gt;Violation Type&lt;/h5&gt;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 &lt;div class="col-2"&gt;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&lt;select formControlName="image"&gt;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&lt;option *ngFor="let view of getViolationTypes"&gt;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&lt;img src='{{view.image}}'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&lt;/option&gt;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&lt;/select&gt;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&lt;/div&gt;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"col-4"</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&lt;input type=</w:t>
      </w:r>
      <w:r>
        <w:rPr>
          <w:rFonts w:hint="default" w:ascii="Consolas" w:hAnsi="Consolas" w:eastAsia="Consolas"/>
          <w:color w:val="2A00FF"/>
          <w:sz w:val="20"/>
        </w:rPr>
        <w:t>"text"</w:t>
      </w:r>
      <w:r>
        <w:rPr>
          <w:rFonts w:hint="default" w:ascii="Consolas" w:hAnsi="Consolas" w:eastAsia="Consolas"/>
          <w:color w:val="000000"/>
          <w:sz w:val="20"/>
        </w:rPr>
        <w:t xml:space="preserve"> (keypress)=</w:t>
      </w:r>
      <w:r>
        <w:rPr>
          <w:rFonts w:hint="default" w:ascii="Consolas" w:hAnsi="Consolas" w:eastAsia="Consolas"/>
          <w:color w:val="2A00FF"/>
          <w:sz w:val="20"/>
        </w:rPr>
        <w:t>"keyPress($event)"</w:t>
      </w:r>
      <w:r>
        <w:rPr>
          <w:rFonts w:hint="default" w:ascii="Consolas" w:hAnsi="Consolas" w:eastAsia="Consolas"/>
          <w:color w:val="2A00FF"/>
          <w:sz w:val="20"/>
          <w:lang w:val="en-IN"/>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"form-control"</w:t>
      </w:r>
      <w:r>
        <w:rPr>
          <w:rFonts w:hint="default" w:ascii="Consolas" w:hAnsi="Consolas" w:eastAsia="Consolas"/>
          <w:color w:val="000000"/>
          <w:sz w:val="20"/>
        </w:rPr>
        <w:t xml:space="preserve"> formControlName=</w:t>
      </w:r>
      <w:r>
        <w:rPr>
          <w:rFonts w:hint="default" w:ascii="Consolas" w:hAnsi="Consolas" w:eastAsia="Consolas"/>
          <w:color w:val="2A00FF"/>
          <w:sz w:val="20"/>
        </w:rPr>
        <w:t>"name"</w:t>
      </w:r>
      <w:r>
        <w:rPr>
          <w:rFonts w:hint="default" w:ascii="Consolas" w:hAnsi="Consolas" w:eastAsia="Consolas"/>
          <w:color w:val="000000"/>
          <w:sz w:val="20"/>
        </w:rPr>
        <w:t xml:space="preserve"> placeholder=</w:t>
      </w:r>
      <w:r>
        <w:rPr>
          <w:rFonts w:hint="default" w:ascii="Consolas" w:hAnsi="Consolas" w:eastAsia="Consolas"/>
          <w:color w:val="2A00FF"/>
          <w:sz w:val="20"/>
        </w:rPr>
        <w:t>"Violation Type"</w:t>
      </w:r>
    </w:p>
    <w:p>
      <w:pPr>
        <w:spacing w:beforeLines="0" w:afterLines="0"/>
        <w:jc w:val="left"/>
        <w:rPr>
          <w:rFonts w:hint="default" w:ascii="Consolas" w:hAnsi="Consolas" w:eastAsia="Consolas"/>
          <w:sz w:val="20"/>
        </w:rPr>
      </w:pPr>
      <w:r>
        <w:rPr>
          <w:rFonts w:hint="default" w:ascii="Consolas" w:hAnsi="Consolas" w:eastAsia="Consolas"/>
          <w:color w:val="000000"/>
          <w:sz w:val="20"/>
        </w:rPr>
        <w:t>[ngClass]=</w:t>
      </w:r>
      <w:r>
        <w:rPr>
          <w:rFonts w:hint="default" w:ascii="Consolas" w:hAnsi="Consolas" w:eastAsia="Consolas"/>
          <w:color w:val="2A00FF"/>
          <w:sz w:val="20"/>
        </w:rPr>
        <w:t>"{ 'is-invalid': submitted &amp;&amp; f.name.errors }"</w:t>
      </w:r>
      <w:r>
        <w:rPr>
          <w:rFonts w:hint="default" w:ascii="Consolas" w:hAnsi="Consolas" w:eastAsia="Consolas"/>
          <w:color w:val="000000"/>
          <w:sz w:val="20"/>
        </w:rPr>
        <w:t xml:space="preserve">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"submitted &amp;&amp; f.name.errors"</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"invalid-feedback"</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"f.name.errors.required"</w:t>
      </w:r>
      <w:r>
        <w:rPr>
          <w:rFonts w:hint="default" w:ascii="Consolas" w:hAnsi="Consolas" w:eastAsia="Consolas"/>
          <w:color w:val="000000"/>
          <w:sz w:val="20"/>
        </w:rPr>
        <w:t>&gt;Violation Type is required&lt;/div&gt;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"f.name.errors.pattern"</w:t>
      </w:r>
      <w:r>
        <w:rPr>
          <w:rFonts w:hint="default" w:ascii="Consolas" w:hAnsi="Consolas" w:eastAsia="Consolas"/>
          <w:color w:val="000000"/>
          <w:sz w:val="20"/>
        </w:rPr>
        <w:t>&gt;Aplhabet is required</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"col-4"</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&lt;button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 btn-info"</w:t>
      </w:r>
      <w:r>
        <w:rPr>
          <w:rFonts w:hint="default" w:ascii="Consolas" w:hAnsi="Consolas" w:eastAsia="Consolas"/>
          <w:color w:val="000000"/>
          <w:sz w:val="20"/>
        </w:rPr>
        <w:t>&gt;Add&lt;/button&gt;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style=</w:t>
      </w:r>
      <w:r>
        <w:rPr>
          <w:rFonts w:hint="default" w:ascii="Consolas" w:hAnsi="Consolas" w:eastAsia="Consolas"/>
          <w:color w:val="2A00FF"/>
          <w:sz w:val="20"/>
        </w:rPr>
        <w:t>"background-image:url('assets\imgs\pro.jfif')"</w:t>
      </w:r>
      <w:r>
        <w:rPr>
          <w:rFonts w:hint="default" w:ascii="Consolas" w:hAnsi="Consolas" w:eastAsia="Consolas"/>
          <w:color w:val="000000"/>
          <w:sz w:val="20"/>
        </w:rPr>
        <w:t>&gt;&lt;/div&gt;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 loader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 *ngIf=</w:t>
      </w:r>
      <w:r>
        <w:rPr>
          <w:rFonts w:hint="default" w:ascii="Consolas" w:hAnsi="Consolas" w:eastAsia="Consolas"/>
          <w:color w:val="2A00FF"/>
          <w:sz w:val="20"/>
        </w:rPr>
        <w:t>"loading else loaded"</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"d-flex justify-content-center text-info"</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"spinner-border"</w:t>
      </w:r>
      <w:r>
        <w:rPr>
          <w:rFonts w:hint="default" w:ascii="Consolas" w:hAnsi="Consolas" w:eastAsia="Consolas"/>
          <w:color w:val="000000"/>
          <w:sz w:val="20"/>
        </w:rPr>
        <w:t xml:space="preserve"> role=</w:t>
      </w:r>
      <w:r>
        <w:rPr>
          <w:rFonts w:hint="default" w:ascii="Consolas" w:hAnsi="Consolas" w:eastAsia="Consolas"/>
          <w:color w:val="2A00FF"/>
          <w:sz w:val="20"/>
        </w:rPr>
        <w:t>"status"</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&lt;table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"table table-hover bg-light mt-3"</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&lt;thead&gt;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&lt;tr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"text-secondary"</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3F5FBF"/>
          <w:sz w:val="20"/>
        </w:rPr>
        <w:t>&lt;!-- &lt;th&gt;Images&lt;/th&gt; --&gt;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&lt;th&gt;ViolationType&lt;/th&gt;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&lt;th&gt;ViolationTypeId&lt;/th&gt;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&lt;th&gt;Edit&lt;/th&gt;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&lt;th&gt;Delete&lt;/th&gt;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&lt;/tr&gt;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&lt;/thead&gt;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&lt;tbody&gt;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&lt;tr *ngFor=</w:t>
      </w:r>
      <w:r>
        <w:rPr>
          <w:rFonts w:hint="default" w:ascii="Consolas" w:hAnsi="Consolas" w:eastAsia="Consolas"/>
          <w:color w:val="2A00FF"/>
          <w:sz w:val="20"/>
        </w:rPr>
        <w:t>"let view of getViolationTypes"</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w:t>
      </w:r>
      <w:r>
        <w:rPr>
          <w:rFonts w:hint="default" w:ascii="Consolas" w:hAnsi="Consolas" w:eastAsia="Consolas"/>
          <w:color w:val="000000"/>
          <w:sz w:val="20"/>
        </w:rPr>
        <w:tab/>
      </w:r>
      <w:r>
        <w:rPr>
          <w:rFonts w:hint="default" w:ascii="Consolas" w:hAnsi="Consolas" w:eastAsia="Consolas"/>
          <w:color w:val="000000"/>
          <w:sz w:val="20"/>
        </w:rPr>
        <w:t>&lt;td&gt;&lt;img</w:t>
      </w:r>
      <w:r>
        <w:rPr>
          <w:rFonts w:hint="default" w:ascii="Consolas" w:hAnsi="Consolas" w:eastAsia="Consolas"/>
          <w:color w:val="000000"/>
          <w:sz w:val="20"/>
        </w:rPr>
        <w:tab/>
      </w:r>
      <w:r>
        <w:rPr>
          <w:rFonts w:hint="default" w:ascii="Consolas" w:hAnsi="Consolas" w:eastAsia="Consolas"/>
          <w:color w:val="000000"/>
          <w:sz w:val="20"/>
        </w:rPr>
        <w:t>src=</w:t>
      </w:r>
      <w:r>
        <w:rPr>
          <w:rFonts w:hint="default" w:ascii="Consolas" w:hAnsi="Consolas" w:eastAsia="Consolas"/>
          <w:color w:val="2A00FF"/>
          <w:sz w:val="20"/>
        </w:rPr>
        <w:t>"{{view.image}}"</w:t>
      </w:r>
      <w:r>
        <w:rPr>
          <w:rFonts w:hint="default" w:ascii="Consolas" w:hAnsi="Consolas" w:eastAsia="Consolas"/>
          <w:color w:val="2A00FF"/>
          <w:sz w:val="20"/>
          <w:lang w:val="en-IN"/>
        </w:rPr>
        <w:t xml:space="preserve"> </w:t>
      </w:r>
      <w:r>
        <w:rPr>
          <w:rFonts w:hint="default" w:ascii="Consolas" w:hAnsi="Consolas" w:eastAsia="Consolas"/>
          <w:color w:val="000000"/>
          <w:sz w:val="20"/>
        </w:rPr>
        <w:t>style=</w:t>
      </w:r>
      <w:r>
        <w:rPr>
          <w:rFonts w:hint="default" w:ascii="Consolas" w:hAnsi="Consolas" w:eastAsia="Consolas"/>
          <w:color w:val="2A00FF"/>
          <w:sz w:val="20"/>
        </w:rPr>
        <w:t>"width:40px;</w:t>
      </w:r>
      <w:r>
        <w:rPr>
          <w:rFonts w:hint="default" w:ascii="Consolas" w:hAnsi="Consolas" w:eastAsia="Consolas"/>
          <w:color w:val="2A00FF"/>
          <w:sz w:val="20"/>
        </w:rPr>
        <w:tab/>
      </w:r>
      <w:r>
        <w:rPr>
          <w:rFonts w:hint="default" w:ascii="Consolas" w:hAnsi="Consolas" w:eastAsia="Consolas"/>
          <w:color w:val="2A00FF"/>
          <w:sz w:val="20"/>
        </w:rPr>
        <w:t>height: 40px;"</w:t>
      </w:r>
      <w:r>
        <w:rPr>
          <w:rFonts w:hint="default" w:ascii="Consolas" w:hAnsi="Consolas" w:eastAsia="Consolas"/>
          <w:color w:val="000000"/>
          <w:sz w:val="20"/>
        </w:rPr>
        <w:t>&gt;&lt;/td&gt; -&gt;</w:t>
      </w:r>
    </w:p>
    <w:p>
      <w:pPr>
        <w:spacing w:beforeLines="0" w:afterLines="0"/>
        <w:jc w:val="left"/>
        <w:rPr>
          <w:rFonts w:hint="default" w:ascii="Consolas" w:hAnsi="Consolas" w:eastAsia="Consolas"/>
          <w:sz w:val="20"/>
        </w:rPr>
      </w:pPr>
      <w:r>
        <w:rPr>
          <w:rFonts w:hint="default" w:ascii="Consolas" w:hAnsi="Consolas" w:eastAsia="Consolas"/>
          <w:color w:val="000000"/>
          <w:sz w:val="20"/>
        </w:rPr>
        <w:t>&lt;td&gt;{{view.name}}&lt;/td&gt;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&lt;td&gt;{{view.violationTypeId}}&lt;/td&gt;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&lt;td&gt;&lt;button type=</w:t>
      </w:r>
      <w:r>
        <w:rPr>
          <w:rFonts w:hint="default" w:ascii="Consolas" w:hAnsi="Consolas" w:eastAsia="Consolas"/>
          <w:color w:val="2A00FF"/>
          <w:sz w:val="20"/>
        </w:rPr>
        <w:t>"button"</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 btn-info"</w:t>
      </w:r>
      <w:r>
        <w:rPr>
          <w:rFonts w:hint="default" w:ascii="Consolas" w:hAnsi="Consolas" w:eastAsia="Consolas"/>
          <w:color w:val="000000"/>
          <w:sz w:val="20"/>
        </w:rPr>
        <w:t xml:space="preserve"> (click)=</w:t>
      </w:r>
      <w:r>
        <w:rPr>
          <w:rFonts w:hint="default" w:ascii="Consolas" w:hAnsi="Consolas" w:eastAsia="Consolas"/>
          <w:color w:val="2A00FF"/>
          <w:sz w:val="20"/>
        </w:rPr>
        <w:t>"edit(view)"</w:t>
      </w:r>
      <w:r>
        <w:rPr>
          <w:rFonts w:hint="default" w:ascii="Consolas" w:hAnsi="Consolas" w:eastAsia="Consolas"/>
          <w:color w:val="000000"/>
          <w:sz w:val="20"/>
        </w:rPr>
        <w:t xml:space="preserve"> data- toggle=</w:t>
      </w:r>
      <w:r>
        <w:rPr>
          <w:rFonts w:hint="default" w:ascii="Consolas" w:hAnsi="Consolas" w:eastAsia="Consolas"/>
          <w:color w:val="2A00FF"/>
          <w:sz w:val="20"/>
        </w:rPr>
        <w:t>"modal"</w:t>
      </w:r>
    </w:p>
    <w:p>
      <w:pPr>
        <w:spacing w:beforeLines="0" w:afterLines="0"/>
        <w:jc w:val="left"/>
        <w:rPr>
          <w:rFonts w:hint="default" w:ascii="Consolas" w:hAnsi="Consolas" w:eastAsia="Consolas"/>
          <w:sz w:val="20"/>
        </w:rPr>
      </w:pPr>
      <w:r>
        <w:rPr>
          <w:rFonts w:hint="default" w:ascii="Consolas" w:hAnsi="Consolas" w:eastAsia="Consolas"/>
          <w:color w:val="000000"/>
          <w:sz w:val="20"/>
        </w:rPr>
        <w:t>data-target=</w:t>
      </w:r>
      <w:r>
        <w:rPr>
          <w:rFonts w:hint="default" w:ascii="Consolas" w:hAnsi="Consolas" w:eastAsia="Consolas"/>
          <w:color w:val="2A00FF"/>
          <w:sz w:val="20"/>
        </w:rPr>
        <w:t>"#myModal"</w:t>
      </w:r>
      <w:r>
        <w:rPr>
          <w:rFonts w:hint="default" w:ascii="Consolas" w:hAnsi="Consolas" w:eastAsia="Consolas"/>
          <w:color w:val="000000"/>
          <w:sz w:val="20"/>
        </w:rPr>
        <w:t>&gt;Edit&lt;/button&gt;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&lt;td&gt;&lt;button</w:t>
      </w:r>
      <w:r>
        <w:rPr>
          <w:rFonts w:hint="default" w:ascii="Consolas" w:hAnsi="Consolas" w:eastAsia="Consolas"/>
          <w:color w:val="000000"/>
          <w:sz w:val="20"/>
        </w:rPr>
        <w:tab/>
      </w:r>
      <w:r>
        <w:rPr>
          <w:rFonts w:hint="default" w:ascii="Consolas" w:hAnsi="Consolas" w:eastAsia="Consolas"/>
          <w:color w:val="000000"/>
          <w:sz w:val="20"/>
        </w:rPr>
        <w:t>type=</w:t>
      </w:r>
      <w:r>
        <w:rPr>
          <w:rFonts w:hint="default" w:ascii="Consolas" w:hAnsi="Consolas" w:eastAsia="Consolas"/>
          <w:color w:val="2A00FF"/>
          <w:sz w:val="20"/>
        </w:rPr>
        <w:t>"button"</w:t>
      </w:r>
      <w:r>
        <w:rPr>
          <w:rFonts w:hint="default" w:ascii="Consolas" w:hAnsi="Consolas" w:eastAsia="Consolas"/>
          <w:color w:val="000000"/>
          <w:sz w:val="20"/>
        </w:rPr>
        <w:tab/>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w:t>
      </w:r>
      <w:r>
        <w:rPr>
          <w:rFonts w:hint="default" w:ascii="Consolas" w:hAnsi="Consolas" w:eastAsia="Consolas"/>
          <w:color w:val="2A00FF"/>
          <w:sz w:val="20"/>
          <w:lang w:val="en-IN"/>
        </w:rPr>
        <w:t xml:space="preserve"> </w:t>
      </w:r>
      <w:r>
        <w:rPr>
          <w:rFonts w:hint="default" w:ascii="Consolas" w:hAnsi="Consolas" w:eastAsia="Consolas"/>
          <w:color w:val="2A00FF"/>
          <w:sz w:val="20"/>
        </w:rPr>
        <w:t>btn-danger"</w:t>
      </w:r>
      <w:r>
        <w:rPr>
          <w:rFonts w:hint="default" w:ascii="Consolas" w:hAnsi="Consolas" w:eastAsia="Consolas"/>
          <w:color w:val="000000"/>
          <w:sz w:val="20"/>
        </w:rPr>
        <w:t xml:space="preserve"> (click)=</w:t>
      </w:r>
      <w:r>
        <w:rPr>
          <w:rFonts w:hint="default" w:ascii="Consolas" w:hAnsi="Consolas" w:eastAsia="Consolas"/>
          <w:color w:val="2A00FF"/>
          <w:sz w:val="20"/>
        </w:rPr>
        <w:t>"delete(view)"</w:t>
      </w:r>
      <w:r>
        <w:rPr>
          <w:rFonts w:hint="default" w:ascii="Consolas" w:hAnsi="Consolas" w:eastAsia="Consolas"/>
          <w:color w:val="000000"/>
          <w:sz w:val="20"/>
        </w:rPr>
        <w:t>&gt;Delete&lt;/button&gt;</w:t>
      </w:r>
    </w:p>
    <w:p>
      <w:pPr>
        <w:spacing w:beforeLines="0" w:afterLines="0"/>
        <w:jc w:val="left"/>
        <w:rPr>
          <w:rFonts w:hint="default" w:ascii="Consolas" w:hAnsi="Consolas" w:eastAsia="Consolas"/>
          <w:sz w:val="20"/>
        </w:rPr>
      </w:pPr>
      <w:r>
        <w:rPr>
          <w:rFonts w:hint="default" w:ascii="Consolas" w:hAnsi="Consolas" w:eastAsia="Consolas"/>
          <w:color w:val="000000"/>
          <w:sz w:val="20"/>
        </w:rPr>
        <w:t>&lt;/td&gt;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&lt;/tr&gt;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&lt;/tbody&gt;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&lt;/table&gt;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w:t>
      </w:r>
      <w:r>
        <w:rPr>
          <w:rFonts w:hint="default" w:ascii="Consolas" w:hAnsi="Consolas" w:eastAsia="Consolas"/>
          <w:color w:val="000000"/>
          <w:sz w:val="20"/>
        </w:rPr>
        <w:t xml:space="preserve"> id=</w:t>
      </w:r>
      <w:r>
        <w:rPr>
          <w:rFonts w:hint="default" w:ascii="Consolas" w:hAnsi="Consolas" w:eastAsia="Consolas"/>
          <w:color w:val="2A00FF"/>
          <w:sz w:val="20"/>
        </w:rPr>
        <w:t>"myModal"</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"modal-dialog"</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"modal-content"</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"modal-header"</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&lt;h5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"modal-title text-secondary"</w:t>
      </w:r>
      <w:r>
        <w:rPr>
          <w:rFonts w:hint="default" w:ascii="Consolas" w:hAnsi="Consolas" w:eastAsia="Consolas"/>
          <w:color w:val="000000"/>
          <w:sz w:val="20"/>
        </w:rPr>
        <w:t>&gt;Violation Type Update&lt;/h5&gt;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&lt;button</w:t>
      </w:r>
      <w:r>
        <w:rPr>
          <w:rFonts w:hint="default" w:ascii="Consolas" w:hAnsi="Consolas" w:eastAsia="Consolas"/>
          <w:color w:val="000000"/>
          <w:sz w:val="20"/>
          <w:lang w:val="en-IN"/>
        </w:rPr>
        <w:t xml:space="preserve"> </w:t>
      </w:r>
      <w:r>
        <w:rPr>
          <w:rFonts w:hint="default" w:ascii="Consolas" w:hAnsi="Consolas" w:eastAsia="Consolas"/>
          <w:color w:val="000000"/>
          <w:sz w:val="20"/>
        </w:rPr>
        <w:t>type=</w:t>
      </w:r>
      <w:r>
        <w:rPr>
          <w:rFonts w:hint="default" w:ascii="Consolas" w:hAnsi="Consolas" w:eastAsia="Consolas"/>
          <w:color w:val="2A00FF"/>
          <w:sz w:val="20"/>
        </w:rPr>
        <w:t>"button"</w:t>
      </w:r>
      <w:r>
        <w:rPr>
          <w:rFonts w:hint="default" w:ascii="Consolas" w:hAnsi="Consolas" w:eastAsia="Consolas"/>
          <w:color w:val="2A00FF"/>
          <w:sz w:val="20"/>
          <w:lang w:val="en-IN"/>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"close"</w:t>
      </w:r>
      <w:r>
        <w:rPr>
          <w:rFonts w:hint="default" w:ascii="Consolas" w:hAnsi="Consolas" w:eastAsia="Consolas"/>
          <w:color w:val="2A00FF"/>
          <w:sz w:val="20"/>
          <w:lang w:val="en-IN"/>
        </w:rPr>
        <w:t xml:space="preserve"> </w:t>
      </w:r>
      <w:r>
        <w:rPr>
          <w:rFonts w:hint="default" w:ascii="Consolas" w:hAnsi="Consolas" w:eastAsia="Consolas"/>
          <w:color w:val="000000"/>
          <w:sz w:val="20"/>
        </w:rPr>
        <w:t>data-dismiss=</w:t>
      </w:r>
      <w:r>
        <w:rPr>
          <w:rFonts w:hint="default" w:ascii="Consolas" w:hAnsi="Consolas" w:eastAsia="Consolas"/>
          <w:color w:val="2A00FF"/>
          <w:sz w:val="20"/>
        </w:rPr>
        <w:t>"modal"</w:t>
      </w:r>
      <w:r>
        <w:rPr>
          <w:rFonts w:hint="default" w:ascii="Consolas" w:hAnsi="Consolas" w:eastAsia="Consolas"/>
          <w:color w:val="000000"/>
          <w:sz w:val="20"/>
        </w:rPr>
        <w:t xml:space="preserve"> #closeBtn&gt;&amp;times;&lt;/button&gt;</w:t>
      </w: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"modal-body"</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 [formGroup]=</w:t>
      </w:r>
      <w:r>
        <w:rPr>
          <w:rFonts w:hint="default" w:ascii="Consolas" w:hAnsi="Consolas" w:eastAsia="Consolas"/>
          <w:color w:val="2A00FF"/>
          <w:sz w:val="20"/>
        </w:rPr>
        <w:t>"myform"</w:t>
      </w:r>
      <w:r>
        <w:rPr>
          <w:rFonts w:hint="default" w:ascii="Consolas" w:hAnsi="Consolas" w:eastAsia="Consolas"/>
          <w:color w:val="000000"/>
          <w:sz w:val="20"/>
        </w:rPr>
        <w:t xml:space="preserve"> (ngSubmit)=</w:t>
      </w:r>
      <w:r>
        <w:rPr>
          <w:rFonts w:hint="default" w:ascii="Consolas" w:hAnsi="Consolas" w:eastAsia="Consolas"/>
          <w:color w:val="2A00FF"/>
          <w:sz w:val="20"/>
        </w:rPr>
        <w:t>"upDate(myform.value)"</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"row"</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"col-sm-8"</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&lt;label&gt;Violation Type Id&lt;/label&gt;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&lt;input</w:t>
      </w:r>
      <w:r>
        <w:rPr>
          <w:rFonts w:hint="default" w:ascii="Consolas" w:hAnsi="Consolas" w:eastAsia="Consolas"/>
          <w:color w:val="000000"/>
          <w:sz w:val="20"/>
        </w:rPr>
        <w:tab/>
      </w:r>
      <w:r>
        <w:rPr>
          <w:rFonts w:hint="default" w:ascii="Consolas" w:hAnsi="Consolas" w:eastAsia="Consolas"/>
          <w:color w:val="000000"/>
          <w:sz w:val="20"/>
        </w:rPr>
        <w:t>type=</w:t>
      </w:r>
      <w:r>
        <w:rPr>
          <w:rFonts w:hint="default" w:ascii="Consolas" w:hAnsi="Consolas" w:eastAsia="Consolas"/>
          <w:color w:val="2A00FF"/>
          <w:sz w:val="20"/>
        </w:rPr>
        <w:t>"text"</w:t>
      </w:r>
      <w:r>
        <w:rPr>
          <w:rFonts w:hint="default" w:ascii="Consolas" w:hAnsi="Consolas" w:eastAsia="Consolas"/>
          <w:color w:val="2A00FF"/>
          <w:sz w:val="20"/>
          <w:lang w:val="en-IN"/>
        </w:rPr>
        <w:t xml:space="preserve"> </w:t>
      </w:r>
      <w:r>
        <w:rPr>
          <w:rFonts w:hint="default" w:ascii="Consolas" w:hAnsi="Consolas" w:eastAsia="Consolas"/>
          <w:color w:val="000000"/>
          <w:sz w:val="20"/>
        </w:rPr>
        <w:t>placeholder=</w:t>
      </w:r>
      <w:r>
        <w:rPr>
          <w:rFonts w:hint="default" w:ascii="Consolas" w:hAnsi="Consolas" w:eastAsia="Consolas"/>
          <w:color w:val="2A00FF"/>
          <w:sz w:val="20"/>
        </w:rPr>
        <w:t>"violationTypeId"</w:t>
      </w:r>
      <w:r>
        <w:rPr>
          <w:rFonts w:hint="default" w:ascii="Consolas" w:hAnsi="Consolas" w:eastAsia="Consolas"/>
          <w:color w:val="000000"/>
          <w:sz w:val="20"/>
        </w:rPr>
        <w:t xml:space="preserve"> formControlName=</w:t>
      </w:r>
      <w:r>
        <w:rPr>
          <w:rFonts w:hint="default" w:ascii="Consolas" w:hAnsi="Consolas" w:eastAsia="Consolas"/>
          <w:color w:val="2A00FF"/>
          <w:sz w:val="20"/>
        </w:rPr>
        <w:t>"violationTypeId"</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"form-control"</w:t>
      </w:r>
    </w:p>
    <w:p>
      <w:pPr>
        <w:spacing w:beforeLines="0" w:afterLines="0"/>
        <w:jc w:val="left"/>
        <w:rPr>
          <w:rFonts w:hint="default" w:ascii="Consolas" w:hAnsi="Consolas" w:eastAsia="Consolas"/>
          <w:sz w:val="20"/>
        </w:rPr>
      </w:pPr>
      <w:r>
        <w:rPr>
          <w:rFonts w:hint="default" w:ascii="Consolas" w:hAnsi="Consolas" w:eastAsia="Consolas"/>
          <w:color w:val="000000"/>
          <w:sz w:val="20"/>
        </w:rPr>
        <w:t>name=</w:t>
      </w:r>
      <w:r>
        <w:rPr>
          <w:rFonts w:hint="default" w:ascii="Consolas" w:hAnsi="Consolas" w:eastAsia="Consolas"/>
          <w:color w:val="2A00FF"/>
          <w:sz w:val="20"/>
        </w:rPr>
        <w:t>"violationTypeId"</w:t>
      </w:r>
      <w:r>
        <w:rPr>
          <w:rFonts w:hint="default" w:ascii="Consolas" w:hAnsi="Consolas" w:eastAsia="Consolas"/>
          <w:color w:val="000000"/>
          <w:sz w:val="20"/>
        </w:rPr>
        <w:t xml:space="preserve"> disabled&gt;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"row"</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"col-sm-8"</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&lt;label&gt;Violation Type&lt;/label&gt;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&lt;input</w:t>
      </w:r>
      <w:r>
        <w:rPr>
          <w:rFonts w:hint="default" w:ascii="Consolas" w:hAnsi="Consolas" w:eastAsia="Consolas"/>
          <w:color w:val="000000"/>
          <w:sz w:val="20"/>
        </w:rPr>
        <w:tab/>
      </w:r>
      <w:r>
        <w:rPr>
          <w:rFonts w:hint="default" w:ascii="Consolas" w:hAnsi="Consolas" w:eastAsia="Consolas"/>
          <w:color w:val="000000"/>
          <w:sz w:val="20"/>
        </w:rPr>
        <w:t>type=</w:t>
      </w:r>
      <w:r>
        <w:rPr>
          <w:rFonts w:hint="default" w:ascii="Consolas" w:hAnsi="Consolas" w:eastAsia="Consolas"/>
          <w:color w:val="2A00FF"/>
          <w:sz w:val="20"/>
        </w:rPr>
        <w:t>"text"</w:t>
      </w:r>
      <w:r>
        <w:rPr>
          <w:rFonts w:hint="default" w:ascii="Consolas" w:hAnsi="Consolas" w:eastAsia="Consolas"/>
          <w:color w:val="000000"/>
          <w:sz w:val="20"/>
        </w:rPr>
        <w:tab/>
      </w:r>
      <w:r>
        <w:rPr>
          <w:rFonts w:hint="default" w:ascii="Consolas" w:hAnsi="Consolas" w:eastAsia="Consolas"/>
          <w:color w:val="000000"/>
          <w:sz w:val="20"/>
        </w:rPr>
        <w:t>placeholder=</w:t>
      </w:r>
      <w:r>
        <w:rPr>
          <w:rFonts w:hint="default" w:ascii="Consolas" w:hAnsi="Consolas" w:eastAsia="Consolas"/>
          <w:color w:val="2A00FF"/>
          <w:sz w:val="20"/>
        </w:rPr>
        <w:t>"name"</w:t>
      </w:r>
      <w:r>
        <w:rPr>
          <w:rFonts w:hint="default" w:ascii="Consolas" w:hAnsi="Consolas" w:eastAsia="Consolas"/>
          <w:color w:val="000000"/>
          <w:sz w:val="20"/>
        </w:rPr>
        <w:t xml:space="preserve"> (keypress)=</w:t>
      </w:r>
      <w:r>
        <w:rPr>
          <w:rFonts w:hint="default" w:ascii="Consolas" w:hAnsi="Consolas" w:eastAsia="Consolas"/>
          <w:color w:val="2A00FF"/>
          <w:sz w:val="20"/>
        </w:rPr>
        <w:t>"keyPress($event)"</w:t>
      </w:r>
      <w:r>
        <w:rPr>
          <w:rFonts w:hint="default" w:ascii="Consolas" w:hAnsi="Consolas" w:eastAsia="Consolas"/>
          <w:color w:val="2A00FF"/>
          <w:sz w:val="20"/>
          <w:lang w:val="en-IN"/>
        </w:rPr>
        <w:t xml:space="preserve"> </w:t>
      </w:r>
      <w:r>
        <w:rPr>
          <w:rFonts w:hint="default" w:ascii="Consolas" w:hAnsi="Consolas" w:eastAsia="Consolas"/>
          <w:color w:val="000000"/>
          <w:sz w:val="20"/>
        </w:rPr>
        <w:t>formControlName=</w:t>
      </w:r>
      <w:r>
        <w:rPr>
          <w:rFonts w:hint="default" w:ascii="Consolas" w:hAnsi="Consolas" w:eastAsia="Consolas"/>
          <w:color w:val="2A00FF"/>
          <w:sz w:val="20"/>
        </w:rPr>
        <w:t>"name"</w:t>
      </w:r>
      <w:r>
        <w:rPr>
          <w:rFonts w:hint="default" w:ascii="Consolas" w:hAnsi="Consolas" w:eastAsia="Consolas"/>
          <w:color w:val="000000"/>
          <w:sz w:val="20"/>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"form-control"</w:t>
      </w:r>
      <w:r>
        <w:rPr>
          <w:rFonts w:hint="default" w:ascii="Consolas" w:hAnsi="Consolas" w:eastAsia="Consolas"/>
          <w:color w:val="000000"/>
          <w:sz w:val="20"/>
        </w:rPr>
        <w:t xml:space="preserve"> name=</w:t>
      </w:r>
      <w:r>
        <w:rPr>
          <w:rFonts w:hint="default" w:ascii="Consolas" w:hAnsi="Consolas" w:eastAsia="Consolas"/>
          <w:color w:val="2A00FF"/>
          <w:sz w:val="20"/>
        </w:rPr>
        <w:t>"name"</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&lt;/div&gt;&lt;br&gt;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"row"</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"col-sm-8"</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&lt;label&gt;&lt;/label&gt;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&lt;button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 btn-info"</w:t>
      </w:r>
      <w:r>
        <w:rPr>
          <w:rFonts w:hint="default" w:ascii="Consolas" w:hAnsi="Consolas" w:eastAsia="Consolas"/>
          <w:color w:val="000000"/>
          <w:sz w:val="20"/>
        </w:rPr>
        <w:t>&gt;Update&lt;/button&gt;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&lt;/form&gt;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 xml:space="preserve">&lt;div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"modal-footer"</w:t>
      </w:r>
      <w:r>
        <w:rPr>
          <w:rFonts w:hint="default" w:ascii="Consolas" w:hAnsi="Consolas" w:eastAsia="Consolas"/>
          <w:color w:val="000000"/>
          <w:sz w:val="20"/>
        </w:rPr>
        <w:t>&gt;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&lt;button</w:t>
      </w:r>
      <w:r>
        <w:rPr>
          <w:rFonts w:hint="default" w:ascii="Consolas" w:hAnsi="Consolas" w:eastAsia="Consolas"/>
          <w:color w:val="000000"/>
          <w:sz w:val="20"/>
          <w:lang w:val="en-IN"/>
        </w:rPr>
        <w:t xml:space="preserve"> </w:t>
      </w:r>
      <w:r>
        <w:rPr>
          <w:rFonts w:hint="default" w:ascii="Consolas" w:hAnsi="Consolas" w:eastAsia="Consolas"/>
          <w:color w:val="000000"/>
          <w:sz w:val="20"/>
        </w:rPr>
        <w:t>type=</w:t>
      </w:r>
      <w:r>
        <w:rPr>
          <w:rFonts w:hint="default" w:ascii="Consolas" w:hAnsi="Consolas" w:eastAsia="Consolas"/>
          <w:color w:val="2A00FF"/>
          <w:sz w:val="20"/>
        </w:rPr>
        <w:t>"button"</w:t>
      </w:r>
      <w:r>
        <w:rPr>
          <w:rFonts w:hint="default" w:ascii="Consolas" w:hAnsi="Consolas" w:eastAsia="Consolas"/>
          <w:color w:val="2A00FF"/>
          <w:sz w:val="20"/>
          <w:lang w:val="en-IN"/>
        </w:rPr>
        <w:t xml:space="preserve"> </w:t>
      </w:r>
      <w:r>
        <w:rPr>
          <w:rFonts w:hint="default" w:ascii="Consolas" w:hAnsi="Consolas" w:eastAsia="Consolas"/>
          <w:b/>
          <w:color w:val="7F0055"/>
          <w:sz w:val="20"/>
        </w:rPr>
        <w:t>class</w:t>
      </w:r>
      <w:r>
        <w:rPr>
          <w:rFonts w:hint="default" w:ascii="Consolas" w:hAnsi="Consolas" w:eastAsia="Consolas"/>
          <w:color w:val="000000"/>
          <w:sz w:val="20"/>
        </w:rPr>
        <w:t>=</w:t>
      </w:r>
      <w:r>
        <w:rPr>
          <w:rFonts w:hint="default" w:ascii="Consolas" w:hAnsi="Consolas" w:eastAsia="Consolas"/>
          <w:color w:val="2A00FF"/>
          <w:sz w:val="20"/>
        </w:rPr>
        <w:t>"btn</w:t>
      </w:r>
      <w:r>
        <w:rPr>
          <w:rFonts w:hint="default" w:ascii="Consolas" w:hAnsi="Consolas" w:eastAsia="Consolas"/>
          <w:color w:val="2A00FF"/>
          <w:sz w:val="20"/>
        </w:rPr>
        <w:tab/>
      </w:r>
      <w:r>
        <w:rPr>
          <w:rFonts w:hint="default" w:ascii="Consolas" w:hAnsi="Consolas" w:eastAsia="Consolas"/>
          <w:color w:val="2A00FF"/>
          <w:sz w:val="20"/>
        </w:rPr>
        <w:t>btn-secondary"</w:t>
      </w:r>
      <w:r>
        <w:rPr>
          <w:rFonts w:hint="default" w:ascii="Consolas" w:hAnsi="Consolas" w:eastAsia="Consolas"/>
          <w:color w:val="2A00FF"/>
          <w:sz w:val="20"/>
          <w:lang w:val="en-IN"/>
        </w:rPr>
        <w:t xml:space="preserve"> </w:t>
      </w:r>
      <w:r>
        <w:rPr>
          <w:rFonts w:hint="default" w:ascii="Consolas" w:hAnsi="Consolas" w:eastAsia="Consolas"/>
          <w:color w:val="000000"/>
          <w:sz w:val="20"/>
        </w:rPr>
        <w:t>data- dismiss=</w:t>
      </w:r>
      <w:r>
        <w:rPr>
          <w:rFonts w:hint="default" w:ascii="Consolas" w:hAnsi="Consolas" w:eastAsia="Consolas"/>
          <w:color w:val="2A00FF"/>
          <w:sz w:val="20"/>
        </w:rPr>
        <w:t>"modal"</w:t>
      </w:r>
      <w:r>
        <w:rPr>
          <w:rFonts w:hint="default" w:ascii="Consolas" w:hAnsi="Consolas" w:eastAsia="Consolas"/>
          <w:color w:val="000000"/>
          <w:sz w:val="20"/>
        </w:rPr>
        <w:t>&gt;Close&lt;/button&gt;</w:t>
      </w: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&lt;/div&gt;</w:t>
      </w:r>
    </w:p>
    <w:p>
      <w:pPr>
        <w:spacing w:beforeLines="0" w:afterLines="0"/>
        <w:jc w:val="left"/>
        <w:rPr>
          <w:rFonts w:hint="default" w:ascii="Consolas" w:hAnsi="Consolas" w:eastAsia="Consolas"/>
          <w:sz w:val="20"/>
        </w:rPr>
      </w:pPr>
    </w:p>
    <w:p>
      <w:pPr>
        <w:spacing w:beforeLines="0" w:afterLines="0"/>
        <w:jc w:val="left"/>
        <w:rPr>
          <w:rFonts w:hint="default" w:ascii="Consolas" w:hAnsi="Consolas" w:eastAsia="Consolas"/>
          <w:sz w:val="20"/>
        </w:rPr>
      </w:pPr>
      <w:r>
        <w:rPr>
          <w:rFonts w:hint="default" w:ascii="Consolas" w:hAnsi="Consolas" w:eastAsia="Consolas"/>
          <w:color w:val="000000"/>
          <w:sz w:val="20"/>
        </w:rPr>
        <w:t>&lt;/body&gt;</w:t>
      </w:r>
    </w:p>
    <w:p>
      <w:pPr>
        <w:spacing w:beforeLines="0" w:afterLines="0"/>
        <w:jc w:val="left"/>
        <w:rPr>
          <w:rFonts w:hint="default" w:ascii="Consolas" w:hAnsi="Consolas" w:eastAsia="Consolas"/>
          <w:sz w:val="20"/>
        </w:rPr>
      </w:pPr>
    </w:p>
    <w:p>
      <w:pPr>
        <w:spacing w:after="0"/>
        <w:jc w:val="left"/>
        <w:sectPr>
          <w:pgSz w:w="11910" w:h="16840"/>
          <w:pgMar w:top="1340" w:right="120" w:bottom="280" w:left="1140" w:header="720" w:footer="720" w:gutter="0"/>
          <w:pgNumType w:fmt="decimal"/>
        </w:sectPr>
      </w:pPr>
      <w:r>
        <w:rPr>
          <w:rFonts w:hint="default" w:ascii="Consolas" w:hAnsi="Consolas" w:eastAsia="Consolas"/>
          <w:color w:val="000000"/>
          <w:sz w:val="20"/>
        </w:rPr>
        <w:t>&lt;/html&gt;</w:t>
      </w:r>
    </w:p>
    <w:p>
      <w:pPr>
        <w:pStyle w:val="2"/>
        <w:spacing w:line="357" w:lineRule="auto"/>
        <w:ind w:left="3668" w:right="3725" w:firstLine="412"/>
        <w:jc w:val="left"/>
      </w:pPr>
      <w:r>
        <w:t>CHAPTER V SYSTEM TESTING</w:t>
      </w:r>
    </w:p>
    <w:p>
      <w:pPr>
        <w:pStyle w:val="11"/>
        <w:numPr>
          <w:ilvl w:val="1"/>
          <w:numId w:val="9"/>
        </w:numPr>
        <w:tabs>
          <w:tab w:val="left" w:pos="941"/>
        </w:tabs>
        <w:spacing w:before="6" w:after="0" w:line="240" w:lineRule="auto"/>
        <w:ind w:left="941" w:right="0" w:hanging="721"/>
        <w:jc w:val="both"/>
        <w:rPr>
          <w:b/>
          <w:color w:val="252525"/>
          <w:sz w:val="28"/>
        </w:rPr>
      </w:pPr>
      <w:r>
        <w:rPr>
          <w:b/>
          <w:color w:val="252525"/>
          <w:sz w:val="28"/>
        </w:rPr>
        <w:t>TESTING DESCRIPTION</w:t>
      </w:r>
    </w:p>
    <w:p>
      <w:pPr>
        <w:pStyle w:val="5"/>
        <w:spacing w:before="157" w:line="360" w:lineRule="auto"/>
        <w:ind w:right="305" w:firstLine="720"/>
        <w:jc w:val="both"/>
      </w:pPr>
      <w:r>
        <w:rPr>
          <w:color w:val="252525"/>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pPr>
        <w:pStyle w:val="5"/>
        <w:spacing w:line="360" w:lineRule="auto"/>
        <w:ind w:right="300"/>
        <w:jc w:val="both"/>
      </w:pPr>
      <w:r>
        <w:rPr>
          <w:color w:val="252525"/>
        </w:rPr>
        <w:t>Software system meets its requirements and user expectations and does not fail in an unacceptable manner. There are various types of test. Each test type addresses a specific testing requirement.</w:t>
      </w:r>
    </w:p>
    <w:p>
      <w:pPr>
        <w:pStyle w:val="11"/>
        <w:numPr>
          <w:ilvl w:val="2"/>
          <w:numId w:val="9"/>
        </w:numPr>
        <w:tabs>
          <w:tab w:val="left" w:pos="941"/>
        </w:tabs>
        <w:spacing w:before="2" w:after="0" w:line="240" w:lineRule="auto"/>
        <w:ind w:left="941" w:right="0" w:hanging="721"/>
        <w:jc w:val="both"/>
        <w:rPr>
          <w:b/>
          <w:color w:val="252525"/>
          <w:sz w:val="24"/>
        </w:rPr>
      </w:pPr>
      <w:r>
        <w:rPr>
          <w:b/>
          <w:color w:val="252525"/>
          <w:sz w:val="24"/>
        </w:rPr>
        <w:t>Unit</w:t>
      </w:r>
      <w:r>
        <w:rPr>
          <w:b/>
          <w:color w:val="252525"/>
          <w:spacing w:val="2"/>
          <w:sz w:val="24"/>
        </w:rPr>
        <w:t xml:space="preserve"> </w:t>
      </w:r>
      <w:r>
        <w:rPr>
          <w:b/>
          <w:color w:val="252525"/>
          <w:sz w:val="24"/>
        </w:rPr>
        <w:t>testing</w:t>
      </w:r>
    </w:p>
    <w:p>
      <w:pPr>
        <w:pStyle w:val="5"/>
        <w:spacing w:before="137" w:line="360" w:lineRule="auto"/>
        <w:ind w:right="298" w:firstLine="605"/>
        <w:jc w:val="both"/>
      </w:pPr>
      <w:r>
        <w:rPr>
          <w:color w:val="252525"/>
          <w:spacing w:val="-3"/>
        </w:rPr>
        <w:t xml:space="preserve">Unit </w:t>
      </w:r>
      <w:r>
        <w:rPr>
          <w:color w:val="252525"/>
        </w:rPr>
        <w:t xml:space="preserve">testing involves the design of test cases that validate that the internal program logic </w:t>
      </w:r>
      <w:r>
        <w:rPr>
          <w:color w:val="252525"/>
          <w:spacing w:val="-3"/>
        </w:rPr>
        <w:t xml:space="preserve">is </w:t>
      </w:r>
      <w:r>
        <w:rPr>
          <w:color w:val="252525"/>
        </w:rPr>
        <w:t xml:space="preserve">functioning properly, and that program inputs produce valid outputs. All decision branches and internal code </w:t>
      </w:r>
      <w:r>
        <w:rPr>
          <w:color w:val="252525"/>
          <w:spacing w:val="-3"/>
        </w:rPr>
        <w:t xml:space="preserve">flow </w:t>
      </w:r>
      <w:r>
        <w:rPr>
          <w:color w:val="252525"/>
        </w:rPr>
        <w:t xml:space="preserve">should </w:t>
      </w:r>
      <w:r>
        <w:rPr>
          <w:color w:val="252525"/>
          <w:spacing w:val="-3"/>
        </w:rPr>
        <w:t xml:space="preserve">be </w:t>
      </w:r>
      <w:r>
        <w:rPr>
          <w:color w:val="252525"/>
        </w:rPr>
        <w:t xml:space="preserve">validated. It </w:t>
      </w:r>
      <w:r>
        <w:rPr>
          <w:color w:val="252525"/>
          <w:spacing w:val="-5"/>
        </w:rPr>
        <w:t xml:space="preserve">is </w:t>
      </w:r>
      <w:r>
        <w:rPr>
          <w:color w:val="252525"/>
        </w:rPr>
        <w:t xml:space="preserve">the testing of individual software units of the application .it </w:t>
      </w:r>
      <w:r>
        <w:rPr>
          <w:color w:val="252525"/>
          <w:spacing w:val="-3"/>
        </w:rPr>
        <w:t xml:space="preserve">is </w:t>
      </w:r>
      <w:r>
        <w:rPr>
          <w:color w:val="252525"/>
        </w:rPr>
        <w:t xml:space="preserve">done after the completion of an individual unit before integration. This </w:t>
      </w:r>
      <w:r>
        <w:rPr>
          <w:color w:val="252525"/>
          <w:spacing w:val="-3"/>
        </w:rPr>
        <w:t xml:space="preserve">is </w:t>
      </w:r>
      <w:r>
        <w:rPr>
          <w:color w:val="252525"/>
        </w:rPr>
        <w:t xml:space="preserve">a structural testing, that relies on knowledge of its construction and </w:t>
      </w:r>
      <w:r>
        <w:rPr>
          <w:color w:val="252525"/>
          <w:spacing w:val="-5"/>
        </w:rPr>
        <w:t xml:space="preserve">is </w:t>
      </w:r>
      <w:r>
        <w:rPr>
          <w:color w:val="252525"/>
        </w:rPr>
        <w:t xml:space="preserve">invasive. </w:t>
      </w:r>
      <w:r>
        <w:rPr>
          <w:color w:val="252525"/>
          <w:spacing w:val="-3"/>
        </w:rPr>
        <w:t xml:space="preserve">Unit </w:t>
      </w:r>
      <w:r>
        <w:rPr>
          <w:color w:val="252525"/>
        </w:rPr>
        <w:t xml:space="preserve">tests perform basic tests </w:t>
      </w:r>
      <w:r>
        <w:rPr>
          <w:color w:val="252525"/>
          <w:spacing w:val="-3"/>
        </w:rPr>
        <w:t xml:space="preserve">at </w:t>
      </w:r>
      <w:r>
        <w:rPr>
          <w:color w:val="252525"/>
        </w:rPr>
        <w:t xml:space="preserve">component level and test a specific business process, application, and/or system configuration. </w:t>
      </w:r>
      <w:r>
        <w:rPr>
          <w:color w:val="252525"/>
          <w:spacing w:val="-3"/>
        </w:rPr>
        <w:t xml:space="preserve">Unit </w:t>
      </w:r>
      <w:r>
        <w:rPr>
          <w:color w:val="252525"/>
        </w:rPr>
        <w:t>tests ensure that each unique path of a business process performs accurately to the documented specifications and contains clearly defined inputs and expected</w:t>
      </w:r>
      <w:r>
        <w:rPr>
          <w:color w:val="252525"/>
          <w:spacing w:val="-6"/>
        </w:rPr>
        <w:t xml:space="preserve"> </w:t>
      </w:r>
      <w:r>
        <w:rPr>
          <w:color w:val="252525"/>
        </w:rPr>
        <w:t>results.</w:t>
      </w:r>
    </w:p>
    <w:p>
      <w:pPr>
        <w:pStyle w:val="11"/>
        <w:numPr>
          <w:ilvl w:val="2"/>
          <w:numId w:val="9"/>
        </w:numPr>
        <w:tabs>
          <w:tab w:val="left" w:pos="941"/>
        </w:tabs>
        <w:spacing w:before="6" w:after="0" w:line="240" w:lineRule="auto"/>
        <w:ind w:left="941" w:right="0" w:hanging="721"/>
        <w:jc w:val="both"/>
        <w:rPr>
          <w:b/>
          <w:color w:val="252525"/>
          <w:sz w:val="24"/>
        </w:rPr>
      </w:pPr>
      <w:r>
        <w:rPr>
          <w:b/>
          <w:color w:val="252525"/>
          <w:sz w:val="24"/>
        </w:rPr>
        <w:t>Integration</w:t>
      </w:r>
      <w:r>
        <w:rPr>
          <w:b/>
          <w:color w:val="252525"/>
          <w:spacing w:val="2"/>
          <w:sz w:val="24"/>
        </w:rPr>
        <w:t xml:space="preserve"> </w:t>
      </w:r>
      <w:r>
        <w:rPr>
          <w:b/>
          <w:color w:val="252525"/>
          <w:sz w:val="24"/>
        </w:rPr>
        <w:t>testing</w:t>
      </w:r>
    </w:p>
    <w:p>
      <w:pPr>
        <w:pStyle w:val="5"/>
        <w:spacing w:before="132" w:line="360" w:lineRule="auto"/>
        <w:ind w:right="300" w:firstLine="720"/>
        <w:jc w:val="both"/>
      </w:pPr>
      <w:r>
        <w:t xml:space="preserve">Reconciliation tests are intended </w:t>
      </w:r>
      <w:r>
        <w:rPr>
          <w:spacing w:val="2"/>
        </w:rPr>
        <w:t xml:space="preserve">to </w:t>
      </w:r>
      <w:r>
        <w:t xml:space="preserve">test coordinated programming parts to decide whether they really keep running as one program. Testing </w:t>
      </w:r>
      <w:r>
        <w:rPr>
          <w:spacing w:val="-3"/>
        </w:rPr>
        <w:t xml:space="preserve">is </w:t>
      </w:r>
      <w:r>
        <w:t xml:space="preserve">occasion driven and </w:t>
      </w:r>
      <w:r>
        <w:rPr>
          <w:spacing w:val="-5"/>
        </w:rPr>
        <w:t xml:space="preserve">is </w:t>
      </w:r>
      <w:r>
        <w:t xml:space="preserve">increasingly worried about the fundamental result of screens or fields. Reconciliation tests </w:t>
      </w:r>
      <w:r>
        <w:rPr>
          <w:spacing w:val="-3"/>
        </w:rPr>
        <w:t xml:space="preserve">exhibit </w:t>
      </w:r>
      <w:r>
        <w:t xml:space="preserve">that despite the fact that the segments were separately fulfillment, as appeared by effectively unit testing, the blend </w:t>
      </w:r>
      <w:r>
        <w:rPr>
          <w:spacing w:val="4"/>
        </w:rPr>
        <w:t xml:space="preserve">of </w:t>
      </w:r>
      <w:r>
        <w:t xml:space="preserve">segments </w:t>
      </w:r>
      <w:r>
        <w:rPr>
          <w:spacing w:val="-3"/>
        </w:rPr>
        <w:t xml:space="preserve">is </w:t>
      </w:r>
      <w:r>
        <w:t xml:space="preserve">right and reliable. Mix testing </w:t>
      </w:r>
      <w:r>
        <w:rPr>
          <w:spacing w:val="-3"/>
        </w:rPr>
        <w:t xml:space="preserve">is </w:t>
      </w:r>
      <w:r>
        <w:t xml:space="preserve">explicitly gone for uncovering the issues that emerge from the </w:t>
      </w:r>
      <w:r>
        <w:rPr>
          <w:spacing w:val="-4"/>
        </w:rPr>
        <w:t xml:space="preserve">mix </w:t>
      </w:r>
      <w:r>
        <w:rPr>
          <w:spacing w:val="4"/>
        </w:rPr>
        <w:t>of</w:t>
      </w:r>
      <w:r>
        <w:rPr>
          <w:spacing w:val="-1"/>
        </w:rPr>
        <w:t xml:space="preserve"> </w:t>
      </w:r>
      <w:r>
        <w:t>segments.</w:t>
      </w:r>
    </w:p>
    <w:p>
      <w:pPr>
        <w:pStyle w:val="5"/>
        <w:spacing w:before="132" w:line="360" w:lineRule="auto"/>
        <w:ind w:right="300" w:firstLine="720"/>
        <w:jc w:val="both"/>
      </w:pPr>
    </w:p>
    <w:p>
      <w:pPr>
        <w:pStyle w:val="2"/>
        <w:numPr>
          <w:ilvl w:val="2"/>
          <w:numId w:val="9"/>
        </w:numPr>
        <w:tabs>
          <w:tab w:val="left" w:pos="941"/>
        </w:tabs>
        <w:spacing w:before="4" w:after="0" w:line="240" w:lineRule="auto"/>
        <w:ind w:left="941" w:right="0" w:hanging="721"/>
        <w:jc w:val="both"/>
        <w:rPr>
          <w:color w:val="252525"/>
        </w:rPr>
      </w:pPr>
      <w:r>
        <w:rPr>
          <w:color w:val="252525"/>
        </w:rPr>
        <w:t>Functional testing:</w:t>
      </w:r>
    </w:p>
    <w:p>
      <w:pPr>
        <w:pStyle w:val="5"/>
        <w:spacing w:before="157" w:line="360" w:lineRule="auto"/>
        <w:ind w:right="309" w:firstLine="720"/>
        <w:jc w:val="both"/>
      </w:pPr>
      <w:r>
        <w:rPr>
          <w:color w:val="252525"/>
        </w:rPr>
        <w:t>Functional tests provide systematic demonstrations that functions tested are available as specified by the business and technical requirements, system documentation, and user manuals.</w:t>
      </w:r>
    </w:p>
    <w:p>
      <w:pPr>
        <w:pStyle w:val="5"/>
        <w:spacing w:line="274" w:lineRule="exact"/>
        <w:jc w:val="both"/>
        <w:rPr>
          <w:color w:val="252525"/>
        </w:rPr>
      </w:pPr>
      <w:r>
        <w:rPr>
          <w:color w:val="252525"/>
        </w:rPr>
        <w:t>Functional testing is cantered on the following items</w:t>
      </w:r>
    </w:p>
    <w:p>
      <w:pPr>
        <w:pStyle w:val="5"/>
        <w:tabs>
          <w:tab w:val="left" w:pos="2939"/>
        </w:tabs>
        <w:spacing w:before="69" w:line="360" w:lineRule="auto"/>
        <w:ind w:left="941" w:right="1916"/>
      </w:pPr>
      <w:r>
        <w:rPr>
          <w:color w:val="252525"/>
        </w:rPr>
        <w:t>Valid</w:t>
      </w:r>
      <w:r>
        <w:rPr>
          <w:color w:val="252525"/>
          <w:spacing w:val="-2"/>
        </w:rPr>
        <w:t xml:space="preserve"> </w:t>
      </w:r>
      <w:r>
        <w:rPr>
          <w:color w:val="252525"/>
        </w:rPr>
        <w:t>Input</w:t>
      </w:r>
      <w:r>
        <w:rPr>
          <w:color w:val="252525"/>
        </w:rPr>
        <w:tab/>
      </w:r>
      <w:r>
        <w:rPr>
          <w:color w:val="252525"/>
        </w:rPr>
        <w:t xml:space="preserve">: identified classes of valid input </w:t>
      </w:r>
      <w:r>
        <w:rPr>
          <w:color w:val="252525"/>
          <w:spacing w:val="-3"/>
        </w:rPr>
        <w:t xml:space="preserve">must be </w:t>
      </w:r>
      <w:r>
        <w:rPr>
          <w:color w:val="252525"/>
        </w:rPr>
        <w:t>accepted. Invalid</w:t>
      </w:r>
      <w:r>
        <w:rPr>
          <w:color w:val="252525"/>
          <w:spacing w:val="-1"/>
        </w:rPr>
        <w:t xml:space="preserve"> </w:t>
      </w:r>
      <w:r>
        <w:rPr>
          <w:color w:val="252525"/>
        </w:rPr>
        <w:t>Input</w:t>
      </w:r>
      <w:r>
        <w:rPr>
          <w:color w:val="252525"/>
        </w:rPr>
        <w:tab/>
      </w:r>
      <w:r>
        <w:rPr>
          <w:color w:val="252525"/>
        </w:rPr>
        <w:t xml:space="preserve">: identified classes </w:t>
      </w:r>
      <w:r>
        <w:rPr>
          <w:color w:val="252525"/>
          <w:spacing w:val="4"/>
        </w:rPr>
        <w:t xml:space="preserve">of </w:t>
      </w:r>
      <w:r>
        <w:rPr>
          <w:color w:val="252525"/>
        </w:rPr>
        <w:t xml:space="preserve">invalid input </w:t>
      </w:r>
      <w:r>
        <w:rPr>
          <w:color w:val="252525"/>
          <w:spacing w:val="-3"/>
        </w:rPr>
        <w:t xml:space="preserve">must be </w:t>
      </w:r>
      <w:r>
        <w:rPr>
          <w:color w:val="252525"/>
        </w:rPr>
        <w:t>rejected. Functions</w:t>
      </w:r>
      <w:r>
        <w:rPr>
          <w:color w:val="252525"/>
        </w:rPr>
        <w:tab/>
      </w:r>
      <w:r>
        <w:rPr>
          <w:color w:val="252525"/>
        </w:rPr>
        <w:t xml:space="preserve">: identified functions </w:t>
      </w:r>
      <w:r>
        <w:rPr>
          <w:color w:val="252525"/>
          <w:spacing w:val="-3"/>
        </w:rPr>
        <w:t>must be</w:t>
      </w:r>
      <w:r>
        <w:rPr>
          <w:color w:val="252525"/>
          <w:spacing w:val="18"/>
        </w:rPr>
        <w:t xml:space="preserve"> </w:t>
      </w:r>
      <w:r>
        <w:rPr>
          <w:color w:val="252525"/>
        </w:rPr>
        <w:t>exercised.</w:t>
      </w:r>
    </w:p>
    <w:p>
      <w:pPr>
        <w:pStyle w:val="5"/>
        <w:tabs>
          <w:tab w:val="left" w:pos="2986"/>
        </w:tabs>
        <w:spacing w:before="2" w:line="360" w:lineRule="auto"/>
        <w:ind w:left="941" w:right="1145"/>
      </w:pPr>
      <w:r>
        <w:rPr>
          <w:color w:val="252525"/>
        </w:rPr>
        <w:t>Output</w:t>
      </w:r>
      <w:r>
        <w:rPr>
          <w:color w:val="252525"/>
        </w:rPr>
        <w:tab/>
      </w:r>
      <w:r>
        <w:rPr>
          <w:color w:val="252525"/>
        </w:rPr>
        <w:t xml:space="preserve">: identified classes of application outputs </w:t>
      </w:r>
      <w:r>
        <w:rPr>
          <w:color w:val="252525"/>
          <w:spacing w:val="-3"/>
        </w:rPr>
        <w:t xml:space="preserve">must be </w:t>
      </w:r>
      <w:r>
        <w:rPr>
          <w:color w:val="252525"/>
        </w:rPr>
        <w:t xml:space="preserve">exercised. Systems/Procedures: interfacing systems or procedures </w:t>
      </w:r>
      <w:r>
        <w:rPr>
          <w:color w:val="252525"/>
          <w:spacing w:val="-4"/>
        </w:rPr>
        <w:t xml:space="preserve">must </w:t>
      </w:r>
      <w:r>
        <w:rPr>
          <w:color w:val="252525"/>
          <w:spacing w:val="-3"/>
        </w:rPr>
        <w:t>be</w:t>
      </w:r>
      <w:r>
        <w:rPr>
          <w:color w:val="252525"/>
          <w:spacing w:val="16"/>
        </w:rPr>
        <w:t xml:space="preserve"> </w:t>
      </w:r>
      <w:r>
        <w:rPr>
          <w:color w:val="252525"/>
        </w:rPr>
        <w:t>invoked.</w:t>
      </w:r>
    </w:p>
    <w:p>
      <w:pPr>
        <w:pStyle w:val="5"/>
        <w:spacing w:line="360" w:lineRule="auto"/>
        <w:ind w:right="291" w:firstLine="720"/>
        <w:jc w:val="both"/>
        <w:rPr>
          <w:color w:val="252525"/>
        </w:rPr>
      </w:pPr>
      <w:r>
        <w:rPr>
          <w:color w:val="252525"/>
        </w:rPr>
        <w:t xml:space="preserve">Organization and preparation of functional tests </w:t>
      </w:r>
      <w:r>
        <w:rPr>
          <w:color w:val="252525"/>
          <w:spacing w:val="-3"/>
        </w:rPr>
        <w:t xml:space="preserve">is </w:t>
      </w:r>
      <w:r>
        <w:rPr>
          <w:color w:val="252525"/>
        </w:rPr>
        <w:t xml:space="preserve">focused on requirements, key functions, or special test cases. In addition, systematic coverage pertaining </w:t>
      </w:r>
      <w:r>
        <w:rPr>
          <w:color w:val="252525"/>
          <w:spacing w:val="2"/>
        </w:rPr>
        <w:t xml:space="preserve">to </w:t>
      </w:r>
      <w:r>
        <w:rPr>
          <w:color w:val="252525"/>
        </w:rPr>
        <w:t xml:space="preserve">identify Business process flows; data fields, predefined processes, and successive processes </w:t>
      </w:r>
      <w:r>
        <w:rPr>
          <w:color w:val="252525"/>
          <w:spacing w:val="-3"/>
        </w:rPr>
        <w:t xml:space="preserve">must be </w:t>
      </w:r>
      <w:r>
        <w:rPr>
          <w:color w:val="252525"/>
        </w:rPr>
        <w:t xml:space="preserve">considered for testing. Before functional testing </w:t>
      </w:r>
      <w:r>
        <w:rPr>
          <w:color w:val="252525"/>
          <w:spacing w:val="-3"/>
        </w:rPr>
        <w:t xml:space="preserve">is </w:t>
      </w:r>
      <w:r>
        <w:rPr>
          <w:color w:val="252525"/>
        </w:rPr>
        <w:t xml:space="preserve">complete, additional tests are identified and the effective value of current tests </w:t>
      </w:r>
      <w:r>
        <w:rPr>
          <w:color w:val="252525"/>
          <w:spacing w:val="-3"/>
        </w:rPr>
        <w:t>is</w:t>
      </w:r>
      <w:r>
        <w:rPr>
          <w:color w:val="252525"/>
          <w:spacing w:val="-4"/>
        </w:rPr>
        <w:t xml:space="preserve"> </w:t>
      </w:r>
      <w:r>
        <w:rPr>
          <w:color w:val="252525"/>
        </w:rPr>
        <w:t>determined.</w:t>
      </w:r>
    </w:p>
    <w:p>
      <w:pPr>
        <w:pStyle w:val="11"/>
        <w:numPr>
          <w:ilvl w:val="2"/>
          <w:numId w:val="9"/>
        </w:numPr>
        <w:tabs>
          <w:tab w:val="left" w:pos="941"/>
        </w:tabs>
        <w:spacing w:before="2" w:after="0" w:line="240" w:lineRule="auto"/>
        <w:ind w:left="941" w:right="0" w:hanging="721"/>
        <w:jc w:val="both"/>
        <w:rPr>
          <w:b/>
          <w:color w:val="252525"/>
          <w:sz w:val="24"/>
        </w:rPr>
      </w:pPr>
      <w:r>
        <w:rPr>
          <w:b/>
          <w:color w:val="252525"/>
          <w:sz w:val="24"/>
        </w:rPr>
        <w:t>System</w:t>
      </w:r>
      <w:r>
        <w:rPr>
          <w:b/>
          <w:color w:val="252525"/>
          <w:spacing w:val="-2"/>
          <w:sz w:val="24"/>
        </w:rPr>
        <w:t xml:space="preserve"> </w:t>
      </w:r>
      <w:r>
        <w:rPr>
          <w:b/>
          <w:color w:val="252525"/>
          <w:sz w:val="24"/>
        </w:rPr>
        <w:t>Testing</w:t>
      </w:r>
    </w:p>
    <w:p>
      <w:pPr>
        <w:pStyle w:val="5"/>
        <w:spacing w:before="137" w:line="360" w:lineRule="auto"/>
        <w:ind w:right="305" w:firstLine="720"/>
        <w:jc w:val="both"/>
      </w:pPr>
      <w:r>
        <w:rPr>
          <w:color w:val="252525"/>
        </w:rPr>
        <w:t xml:space="preserve">System testing ensures that the entire integrated software system meets requirements. It tests a configuration </w:t>
      </w:r>
      <w:r>
        <w:rPr>
          <w:color w:val="252525"/>
          <w:spacing w:val="2"/>
        </w:rPr>
        <w:t xml:space="preserve">to </w:t>
      </w:r>
      <w:r>
        <w:rPr>
          <w:color w:val="252525"/>
        </w:rPr>
        <w:t xml:space="preserve">ensure known and predictable results. An example of system testing </w:t>
      </w:r>
      <w:r>
        <w:rPr>
          <w:color w:val="252525"/>
          <w:spacing w:val="-5"/>
        </w:rPr>
        <w:t xml:space="preserve">is </w:t>
      </w:r>
      <w:r>
        <w:rPr>
          <w:color w:val="252525"/>
        </w:rPr>
        <w:t xml:space="preserve">the configuration oriented system integration test. System testing </w:t>
      </w:r>
      <w:r>
        <w:rPr>
          <w:color w:val="252525"/>
          <w:spacing w:val="-5"/>
        </w:rPr>
        <w:t xml:space="preserve">is </w:t>
      </w:r>
      <w:r>
        <w:rPr>
          <w:color w:val="252525"/>
        </w:rPr>
        <w:t>based on process descriptions and flows, emphasizing pre-driven process links and integration</w:t>
      </w:r>
      <w:r>
        <w:rPr>
          <w:color w:val="252525"/>
          <w:spacing w:val="8"/>
        </w:rPr>
        <w:t xml:space="preserve"> </w:t>
      </w:r>
      <w:r>
        <w:rPr>
          <w:color w:val="252525"/>
        </w:rPr>
        <w:t>points.</w:t>
      </w:r>
    </w:p>
    <w:p>
      <w:pPr>
        <w:pStyle w:val="11"/>
        <w:numPr>
          <w:ilvl w:val="2"/>
          <w:numId w:val="9"/>
        </w:numPr>
        <w:tabs>
          <w:tab w:val="left" w:pos="941"/>
        </w:tabs>
        <w:spacing w:before="1" w:after="0" w:line="240" w:lineRule="auto"/>
        <w:ind w:left="941" w:right="0" w:hanging="721"/>
        <w:jc w:val="both"/>
        <w:rPr>
          <w:b/>
          <w:color w:val="252525"/>
          <w:sz w:val="24"/>
        </w:rPr>
      </w:pPr>
      <w:r>
        <w:rPr>
          <w:b/>
          <w:color w:val="252525"/>
          <w:sz w:val="24"/>
        </w:rPr>
        <w:t>White box</w:t>
      </w:r>
      <w:r>
        <w:rPr>
          <w:b/>
          <w:color w:val="252525"/>
          <w:spacing w:val="-3"/>
          <w:sz w:val="24"/>
        </w:rPr>
        <w:t xml:space="preserve"> </w:t>
      </w:r>
      <w:r>
        <w:rPr>
          <w:b/>
          <w:color w:val="252525"/>
          <w:sz w:val="24"/>
        </w:rPr>
        <w:t>Testing</w:t>
      </w:r>
    </w:p>
    <w:p>
      <w:pPr>
        <w:pStyle w:val="5"/>
        <w:spacing w:before="136" w:line="360" w:lineRule="auto"/>
        <w:ind w:right="308" w:firstLine="720"/>
        <w:jc w:val="both"/>
      </w:pPr>
      <w:r>
        <w:rPr>
          <w:color w:val="252525"/>
        </w:rPr>
        <w:t>White Box Testing is a testing in which in which the software tester has knowledge of the inner workings, structure and language of the software, or at least its purpose. It is purpose. It is used to test areas that cannot be reached from a black box level.</w:t>
      </w:r>
    </w:p>
    <w:p>
      <w:pPr>
        <w:pStyle w:val="11"/>
        <w:numPr>
          <w:ilvl w:val="2"/>
          <w:numId w:val="9"/>
        </w:numPr>
        <w:tabs>
          <w:tab w:val="left" w:pos="941"/>
        </w:tabs>
        <w:spacing w:before="2" w:after="0" w:line="240" w:lineRule="auto"/>
        <w:ind w:left="941" w:right="0" w:hanging="721"/>
        <w:jc w:val="both"/>
        <w:rPr>
          <w:b/>
          <w:color w:val="252525"/>
          <w:sz w:val="24"/>
        </w:rPr>
      </w:pPr>
      <w:r>
        <w:rPr>
          <w:b/>
          <w:color w:val="252525"/>
          <w:sz w:val="24"/>
        </w:rPr>
        <w:t>Black Box</w:t>
      </w:r>
      <w:r>
        <w:rPr>
          <w:b/>
          <w:color w:val="252525"/>
          <w:spacing w:val="-6"/>
          <w:sz w:val="24"/>
        </w:rPr>
        <w:t xml:space="preserve"> </w:t>
      </w:r>
      <w:r>
        <w:rPr>
          <w:b/>
          <w:color w:val="252525"/>
          <w:sz w:val="24"/>
        </w:rPr>
        <w:t>Testing</w:t>
      </w:r>
    </w:p>
    <w:p>
      <w:pPr>
        <w:pStyle w:val="5"/>
        <w:spacing w:before="137" w:line="360" w:lineRule="auto"/>
        <w:ind w:right="301" w:firstLine="720"/>
        <w:jc w:val="both"/>
      </w:pPr>
      <w:r>
        <w:rPr>
          <w:color w:val="252525"/>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pStyle w:val="11"/>
        <w:numPr>
          <w:ilvl w:val="2"/>
          <w:numId w:val="9"/>
        </w:numPr>
        <w:tabs>
          <w:tab w:val="left" w:pos="941"/>
        </w:tabs>
        <w:spacing w:before="3" w:after="0" w:line="240" w:lineRule="auto"/>
        <w:ind w:left="941" w:right="0" w:hanging="721"/>
        <w:jc w:val="both"/>
        <w:rPr>
          <w:b/>
          <w:color w:val="252525"/>
          <w:sz w:val="24"/>
        </w:rPr>
      </w:pPr>
      <w:r>
        <w:rPr>
          <w:b/>
          <w:color w:val="252525"/>
          <w:sz w:val="24"/>
        </w:rPr>
        <w:t>Acceptance Testing</w:t>
      </w:r>
    </w:p>
    <w:p>
      <w:pPr>
        <w:pStyle w:val="5"/>
        <w:spacing w:before="133" w:line="362" w:lineRule="auto"/>
        <w:ind w:right="311" w:firstLine="720"/>
        <w:jc w:val="both"/>
        <w:rPr>
          <w:color w:val="252525"/>
        </w:rPr>
      </w:pPr>
      <w:r>
        <w:rPr>
          <w:color w:val="252525"/>
        </w:rPr>
        <w:t>User Acceptance Testing is a critical phase of any project and requires significant participation by the end user. It also ensures that the system meets the functional requirements.</w:t>
      </w:r>
    </w:p>
    <w:p>
      <w:pPr>
        <w:pStyle w:val="5"/>
        <w:spacing w:before="133" w:line="362" w:lineRule="auto"/>
        <w:ind w:right="311" w:firstLine="720"/>
        <w:jc w:val="both"/>
        <w:rPr>
          <w:color w:val="252525"/>
        </w:rPr>
      </w:pPr>
    </w:p>
    <w:p>
      <w:pPr>
        <w:pStyle w:val="5"/>
        <w:spacing w:before="133" w:line="362" w:lineRule="auto"/>
        <w:ind w:right="311" w:firstLine="720"/>
        <w:jc w:val="both"/>
        <w:rPr>
          <w:color w:val="252525"/>
        </w:rPr>
      </w:pPr>
    </w:p>
    <w:p>
      <w:pPr>
        <w:pStyle w:val="5"/>
        <w:spacing w:before="133" w:line="362" w:lineRule="auto"/>
        <w:ind w:right="311" w:firstLine="720"/>
        <w:jc w:val="both"/>
        <w:rPr>
          <w:color w:val="252525"/>
        </w:rPr>
      </w:pPr>
      <w:bookmarkStart w:id="1" w:name="_GoBack"/>
      <w:bookmarkEnd w:id="1"/>
    </w:p>
    <w:p>
      <w:pPr>
        <w:pStyle w:val="5"/>
        <w:spacing w:before="133" w:line="362" w:lineRule="auto"/>
        <w:ind w:right="311" w:firstLine="720"/>
        <w:jc w:val="both"/>
        <w:rPr>
          <w:color w:val="252525"/>
        </w:rPr>
      </w:pPr>
    </w:p>
    <w:p>
      <w:pPr>
        <w:pStyle w:val="3"/>
        <w:numPr>
          <w:ilvl w:val="1"/>
          <w:numId w:val="9"/>
        </w:numPr>
        <w:tabs>
          <w:tab w:val="left" w:pos="586"/>
        </w:tabs>
        <w:spacing w:before="74" w:after="0" w:line="240" w:lineRule="auto"/>
        <w:ind w:left="585" w:right="0" w:hanging="366"/>
        <w:jc w:val="left"/>
      </w:pPr>
      <w:r>
        <w:t>TEST CASES</w:t>
      </w:r>
    </w:p>
    <w:p>
      <w:pPr>
        <w:pStyle w:val="5"/>
        <w:ind w:left="0"/>
        <w:rPr>
          <w:b/>
          <w:sz w:val="20"/>
        </w:rPr>
      </w:pPr>
    </w:p>
    <w:p>
      <w:pPr>
        <w:pStyle w:val="5"/>
        <w:ind w:left="0"/>
        <w:rPr>
          <w:b/>
          <w:sz w:val="20"/>
        </w:rPr>
      </w:pPr>
    </w:p>
    <w:p>
      <w:pPr>
        <w:pStyle w:val="5"/>
        <w:spacing w:before="3"/>
        <w:ind w:left="0"/>
        <w:rPr>
          <w:b/>
          <w:sz w:val="19"/>
        </w:rPr>
      </w:pPr>
    </w:p>
    <w:tbl>
      <w:tblPr>
        <w:tblStyle w:val="9"/>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31"/>
        <w:gridCol w:w="2967"/>
        <w:gridCol w:w="3971"/>
        <w:gridCol w:w="18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5" w:hRule="atLeast"/>
          <w:jc w:val="center"/>
        </w:trPr>
        <w:tc>
          <w:tcPr>
            <w:tcW w:w="831" w:type="dxa"/>
          </w:tcPr>
          <w:p>
            <w:pPr>
              <w:pStyle w:val="10"/>
              <w:spacing w:line="273" w:lineRule="exact"/>
              <w:ind w:left="110"/>
              <w:jc w:val="left"/>
              <w:rPr>
                <w:b/>
                <w:sz w:val="24"/>
              </w:rPr>
            </w:pPr>
            <w:r>
              <w:rPr>
                <w:b/>
                <w:sz w:val="24"/>
              </w:rPr>
              <w:t>S.NO.</w:t>
            </w:r>
          </w:p>
        </w:tc>
        <w:tc>
          <w:tcPr>
            <w:tcW w:w="2967" w:type="dxa"/>
          </w:tcPr>
          <w:p>
            <w:pPr>
              <w:pStyle w:val="10"/>
              <w:spacing w:line="273" w:lineRule="exact"/>
              <w:ind w:left="983"/>
              <w:jc w:val="left"/>
              <w:rPr>
                <w:b/>
                <w:sz w:val="24"/>
              </w:rPr>
            </w:pPr>
            <w:r>
              <w:rPr>
                <w:b/>
                <w:sz w:val="24"/>
              </w:rPr>
              <w:t>Test Data</w:t>
            </w:r>
          </w:p>
        </w:tc>
        <w:tc>
          <w:tcPr>
            <w:tcW w:w="3971" w:type="dxa"/>
          </w:tcPr>
          <w:p>
            <w:pPr>
              <w:pStyle w:val="10"/>
              <w:spacing w:line="273" w:lineRule="exact"/>
              <w:ind w:left="1367" w:right="1367"/>
              <w:rPr>
                <w:b/>
                <w:sz w:val="24"/>
              </w:rPr>
            </w:pPr>
            <w:r>
              <w:rPr>
                <w:b/>
                <w:sz w:val="24"/>
              </w:rPr>
              <w:t>Description</w:t>
            </w:r>
          </w:p>
        </w:tc>
        <w:tc>
          <w:tcPr>
            <w:tcW w:w="1815" w:type="dxa"/>
          </w:tcPr>
          <w:p>
            <w:pPr>
              <w:pStyle w:val="10"/>
              <w:spacing w:line="273" w:lineRule="exact"/>
              <w:ind w:left="385" w:right="385"/>
              <w:rPr>
                <w:b/>
                <w:sz w:val="24"/>
              </w:rPr>
            </w:pPr>
            <w:r>
              <w:rPr>
                <w:b/>
                <w:sz w:val="24"/>
              </w:rPr>
              <w:t>Test Case</w:t>
            </w:r>
          </w:p>
          <w:p>
            <w:pPr>
              <w:pStyle w:val="10"/>
              <w:spacing w:before="137"/>
              <w:ind w:left="381" w:right="385"/>
              <w:rPr>
                <w:b/>
                <w:sz w:val="24"/>
              </w:rPr>
            </w:pPr>
            <w:r>
              <w:rPr>
                <w:b/>
                <w:sz w:val="24"/>
              </w:rPr>
              <w:t>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jc w:val="center"/>
        </w:trPr>
        <w:tc>
          <w:tcPr>
            <w:tcW w:w="831" w:type="dxa"/>
          </w:tcPr>
          <w:p>
            <w:pPr>
              <w:pStyle w:val="10"/>
              <w:spacing w:line="273" w:lineRule="exact"/>
              <w:ind w:left="110"/>
              <w:jc w:val="left"/>
              <w:rPr>
                <w:b/>
                <w:sz w:val="24"/>
              </w:rPr>
            </w:pPr>
            <w:r>
              <w:rPr>
                <w:b/>
                <w:sz w:val="24"/>
              </w:rPr>
              <w:t>1.</w:t>
            </w:r>
          </w:p>
        </w:tc>
        <w:tc>
          <w:tcPr>
            <w:tcW w:w="2967" w:type="dxa"/>
          </w:tcPr>
          <w:p>
            <w:pPr>
              <w:pStyle w:val="10"/>
              <w:spacing w:line="273" w:lineRule="exact"/>
              <w:ind w:left="110"/>
              <w:jc w:val="left"/>
              <w:rPr>
                <w:b/>
                <w:sz w:val="24"/>
              </w:rPr>
            </w:pPr>
            <w:r>
              <w:rPr>
                <w:b/>
                <w:sz w:val="24"/>
              </w:rPr>
              <w:t>Login Page:</w:t>
            </w:r>
          </w:p>
          <w:p>
            <w:pPr>
              <w:pStyle w:val="10"/>
              <w:spacing w:before="7" w:line="410" w:lineRule="atLeast"/>
              <w:ind w:left="110"/>
              <w:jc w:val="left"/>
              <w:rPr>
                <w:b/>
                <w:sz w:val="24"/>
              </w:rPr>
            </w:pPr>
            <w:r>
              <w:rPr>
                <w:b/>
                <w:sz w:val="24"/>
              </w:rPr>
              <w:t xml:space="preserve">Username: </w:t>
            </w:r>
            <w:r>
              <w:rPr>
                <w:rFonts w:hint="default"/>
                <w:b/>
                <w:sz w:val="24"/>
                <w:lang w:val="en-IN"/>
              </w:rPr>
              <w:t>Ganeshzx</w:t>
            </w:r>
            <w:r>
              <w:rPr>
                <w:b/>
                <w:sz w:val="24"/>
              </w:rPr>
              <w:t xml:space="preserve"> Password: 3456</w:t>
            </w:r>
          </w:p>
        </w:tc>
        <w:tc>
          <w:tcPr>
            <w:tcW w:w="3971" w:type="dxa"/>
          </w:tcPr>
          <w:p>
            <w:pPr>
              <w:pStyle w:val="10"/>
              <w:spacing w:line="362" w:lineRule="auto"/>
              <w:ind w:left="105" w:right="322"/>
              <w:jc w:val="left"/>
              <w:rPr>
                <w:b/>
                <w:sz w:val="24"/>
              </w:rPr>
            </w:pPr>
            <w:r>
              <w:rPr>
                <w:b/>
                <w:sz w:val="24"/>
              </w:rPr>
              <w:t xml:space="preserve">Not a valid Login. </w:t>
            </w:r>
          </w:p>
          <w:p>
            <w:pPr>
              <w:pStyle w:val="10"/>
              <w:spacing w:line="362" w:lineRule="auto"/>
              <w:ind w:left="105" w:right="322"/>
              <w:jc w:val="left"/>
              <w:rPr>
                <w:b/>
                <w:sz w:val="24"/>
              </w:rPr>
            </w:pPr>
            <w:r>
              <w:rPr>
                <w:b/>
                <w:sz w:val="24"/>
              </w:rPr>
              <w:t xml:space="preserve">Enter proper user </w:t>
            </w:r>
            <w:r>
              <w:rPr>
                <w:rFonts w:hint="default"/>
                <w:b/>
                <w:sz w:val="24"/>
                <w:lang w:val="en-IN"/>
              </w:rPr>
              <w:t>name</w:t>
            </w:r>
            <w:r>
              <w:rPr>
                <w:b/>
                <w:sz w:val="24"/>
              </w:rPr>
              <w:t xml:space="preserve"> and passwrod</w:t>
            </w:r>
          </w:p>
        </w:tc>
        <w:tc>
          <w:tcPr>
            <w:tcW w:w="1815" w:type="dxa"/>
          </w:tcPr>
          <w:p>
            <w:pPr>
              <w:pStyle w:val="10"/>
              <w:spacing w:line="273" w:lineRule="exact"/>
              <w:ind w:left="384" w:right="385"/>
              <w:rPr>
                <w:rFonts w:hint="default"/>
                <w:b/>
                <w:sz w:val="24"/>
                <w:lang w:val="en-IN"/>
              </w:rPr>
            </w:pPr>
            <w:r>
              <w:rPr>
                <w:rFonts w:hint="default"/>
                <w:b/>
                <w:sz w:val="24"/>
                <w:lang w:val="en-IN"/>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jc w:val="center"/>
        </w:trPr>
        <w:tc>
          <w:tcPr>
            <w:tcW w:w="831" w:type="dxa"/>
          </w:tcPr>
          <w:p>
            <w:pPr>
              <w:pStyle w:val="10"/>
              <w:spacing w:line="273" w:lineRule="exact"/>
              <w:ind w:left="110"/>
              <w:jc w:val="left"/>
              <w:rPr>
                <w:b/>
                <w:sz w:val="24"/>
              </w:rPr>
            </w:pPr>
            <w:r>
              <w:rPr>
                <w:b/>
                <w:sz w:val="24"/>
              </w:rPr>
              <w:t>2.</w:t>
            </w:r>
          </w:p>
        </w:tc>
        <w:tc>
          <w:tcPr>
            <w:tcW w:w="2967" w:type="dxa"/>
          </w:tcPr>
          <w:p>
            <w:pPr>
              <w:pStyle w:val="10"/>
              <w:spacing w:line="273" w:lineRule="exact"/>
              <w:ind w:left="110"/>
              <w:jc w:val="left"/>
              <w:rPr>
                <w:rFonts w:hint="default"/>
                <w:b/>
                <w:sz w:val="24"/>
                <w:lang w:val="en-IN"/>
              </w:rPr>
            </w:pPr>
            <w:r>
              <w:rPr>
                <w:b/>
                <w:sz w:val="24"/>
              </w:rPr>
              <w:t xml:space="preserve">Username: </w:t>
            </w:r>
            <w:r>
              <w:rPr>
                <w:rFonts w:hint="default"/>
                <w:b/>
                <w:sz w:val="24"/>
                <w:lang w:val="en-IN"/>
              </w:rPr>
              <w:t>Ganesh</w:t>
            </w:r>
          </w:p>
          <w:p>
            <w:pPr>
              <w:pStyle w:val="10"/>
              <w:spacing w:before="137"/>
              <w:ind w:left="110"/>
              <w:jc w:val="left"/>
              <w:rPr>
                <w:b/>
                <w:sz w:val="24"/>
              </w:rPr>
            </w:pPr>
            <w:r>
              <w:rPr>
                <w:b/>
                <w:sz w:val="24"/>
              </w:rPr>
              <w:t>Password: 1234</w:t>
            </w:r>
          </w:p>
        </w:tc>
        <w:tc>
          <w:tcPr>
            <w:tcW w:w="3971" w:type="dxa"/>
          </w:tcPr>
          <w:p>
            <w:pPr>
              <w:pStyle w:val="10"/>
              <w:spacing w:line="273" w:lineRule="exact"/>
              <w:ind w:left="105"/>
              <w:jc w:val="left"/>
              <w:rPr>
                <w:b/>
                <w:sz w:val="24"/>
              </w:rPr>
            </w:pPr>
            <w:r>
              <w:rPr>
                <w:b/>
                <w:sz w:val="24"/>
              </w:rPr>
              <w:t>System provides access</w:t>
            </w:r>
          </w:p>
        </w:tc>
        <w:tc>
          <w:tcPr>
            <w:tcW w:w="1815" w:type="dxa"/>
          </w:tcPr>
          <w:p>
            <w:pPr>
              <w:pStyle w:val="10"/>
              <w:spacing w:line="273" w:lineRule="exact"/>
              <w:ind w:left="384" w:right="385"/>
              <w:rPr>
                <w:b/>
                <w:sz w:val="24"/>
              </w:rPr>
            </w:pPr>
            <w:r>
              <w:rPr>
                <w:b/>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jc w:val="center"/>
        </w:trPr>
        <w:tc>
          <w:tcPr>
            <w:tcW w:w="831" w:type="dxa"/>
          </w:tcPr>
          <w:p>
            <w:pPr>
              <w:pStyle w:val="10"/>
              <w:spacing w:line="273" w:lineRule="exact"/>
              <w:ind w:left="110"/>
              <w:jc w:val="left"/>
              <w:rPr>
                <w:b/>
                <w:sz w:val="24"/>
              </w:rPr>
            </w:pPr>
            <w:r>
              <w:rPr>
                <w:b/>
                <w:sz w:val="24"/>
              </w:rPr>
              <w:t>3.</w:t>
            </w:r>
          </w:p>
        </w:tc>
        <w:tc>
          <w:tcPr>
            <w:tcW w:w="2967" w:type="dxa"/>
          </w:tcPr>
          <w:p>
            <w:pPr>
              <w:pStyle w:val="10"/>
              <w:spacing w:line="360" w:lineRule="auto"/>
              <w:ind w:left="110"/>
              <w:jc w:val="left"/>
              <w:rPr>
                <w:b/>
                <w:sz w:val="24"/>
              </w:rPr>
            </w:pPr>
            <w:r>
              <w:rPr>
                <w:b/>
                <w:sz w:val="24"/>
              </w:rPr>
              <w:t>Registration Page: Password:</w:t>
            </w:r>
          </w:p>
          <w:p>
            <w:pPr>
              <w:pStyle w:val="10"/>
              <w:spacing w:line="274" w:lineRule="exact"/>
              <w:ind w:left="110"/>
              <w:jc w:val="left"/>
              <w:rPr>
                <w:b/>
                <w:sz w:val="24"/>
              </w:rPr>
            </w:pPr>
            <w:r>
              <w:rPr>
                <w:b/>
                <w:sz w:val="24"/>
              </w:rPr>
              <w:t xml:space="preserve">Email: </w:t>
            </w:r>
            <w:r>
              <w:rPr>
                <w:rFonts w:hint="default"/>
                <w:b/>
                <w:sz w:val="24"/>
                <w:lang w:val="en-IN"/>
              </w:rPr>
              <w:t>ganesh</w:t>
            </w:r>
            <w:r>
              <w:rPr>
                <w:b/>
                <w:sz w:val="24"/>
              </w:rPr>
              <w:t>.gmail.com</w:t>
            </w:r>
          </w:p>
          <w:p>
            <w:pPr>
              <w:pStyle w:val="10"/>
              <w:spacing w:before="138"/>
              <w:ind w:left="110"/>
              <w:jc w:val="left"/>
              <w:rPr>
                <w:b/>
                <w:sz w:val="24"/>
              </w:rPr>
            </w:pPr>
            <w:r>
              <w:rPr>
                <w:b/>
                <w:sz w:val="24"/>
              </w:rPr>
              <w:t xml:space="preserve">Email: </w:t>
            </w:r>
            <w:r>
              <w:fldChar w:fldCharType="begin"/>
            </w:r>
            <w:r>
              <w:instrText xml:space="preserve"> HYPERLINK "mailto:vasavi@gmail.com" \h </w:instrText>
            </w:r>
            <w:r>
              <w:fldChar w:fldCharType="separate"/>
            </w:r>
            <w:r>
              <w:rPr>
                <w:rFonts w:hint="default"/>
                <w:b/>
                <w:bCs/>
                <w:lang w:val="en-IN"/>
              </w:rPr>
              <w:t>ganesh</w:t>
            </w:r>
            <w:r>
              <w:rPr>
                <w:b/>
                <w:sz w:val="24"/>
              </w:rPr>
              <w:t>@gmail.com</w:t>
            </w:r>
            <w:r>
              <w:rPr>
                <w:b/>
                <w:sz w:val="24"/>
              </w:rPr>
              <w:fldChar w:fldCharType="end"/>
            </w:r>
          </w:p>
        </w:tc>
        <w:tc>
          <w:tcPr>
            <w:tcW w:w="3971" w:type="dxa"/>
          </w:tcPr>
          <w:p>
            <w:pPr>
              <w:pStyle w:val="10"/>
              <w:spacing w:before="6"/>
              <w:jc w:val="left"/>
              <w:rPr>
                <w:b/>
                <w:sz w:val="35"/>
              </w:rPr>
            </w:pPr>
          </w:p>
          <w:p>
            <w:pPr>
              <w:pStyle w:val="10"/>
              <w:spacing w:before="1" w:line="360" w:lineRule="auto"/>
              <w:ind w:left="105" w:right="376"/>
              <w:jc w:val="left"/>
              <w:rPr>
                <w:b/>
                <w:sz w:val="24"/>
              </w:rPr>
            </w:pPr>
            <w:r>
              <w:rPr>
                <w:b/>
                <w:sz w:val="24"/>
              </w:rPr>
              <w:t>Password field must not be empty Not a valid email</w:t>
            </w:r>
          </w:p>
          <w:p>
            <w:pPr>
              <w:pStyle w:val="10"/>
              <w:spacing w:before="3"/>
              <w:ind w:left="105"/>
              <w:jc w:val="left"/>
              <w:rPr>
                <w:b/>
                <w:sz w:val="24"/>
              </w:rPr>
            </w:pPr>
            <w:r>
              <w:rPr>
                <w:b/>
                <w:sz w:val="24"/>
              </w:rPr>
              <w:t>System does not show any error</w:t>
            </w:r>
          </w:p>
        </w:tc>
        <w:tc>
          <w:tcPr>
            <w:tcW w:w="1815" w:type="dxa"/>
          </w:tcPr>
          <w:p>
            <w:pPr>
              <w:pStyle w:val="10"/>
              <w:spacing w:before="6"/>
              <w:jc w:val="left"/>
              <w:rPr>
                <w:b/>
                <w:sz w:val="35"/>
              </w:rPr>
            </w:pPr>
          </w:p>
          <w:p>
            <w:pPr>
              <w:pStyle w:val="10"/>
              <w:spacing w:before="1" w:line="360" w:lineRule="auto"/>
              <w:ind w:left="677" w:right="677"/>
              <w:rPr>
                <w:rFonts w:hint="default"/>
                <w:b/>
                <w:sz w:val="24"/>
                <w:lang w:val="en-IN"/>
              </w:rPr>
            </w:pPr>
            <w:r>
              <w:rPr>
                <w:rFonts w:hint="default"/>
                <w:b/>
                <w:spacing w:val="-2"/>
                <w:sz w:val="24"/>
                <w:lang w:val="en-IN"/>
              </w:rPr>
              <w:t>Fail</w:t>
            </w:r>
            <w:r>
              <w:rPr>
                <w:b/>
                <w:spacing w:val="-2"/>
                <w:sz w:val="24"/>
              </w:rPr>
              <w:t xml:space="preserve"> </w:t>
            </w:r>
            <w:r>
              <w:rPr>
                <w:rFonts w:hint="default"/>
                <w:b/>
                <w:spacing w:val="-2"/>
                <w:sz w:val="24"/>
                <w:lang w:val="en-IN"/>
              </w:rPr>
              <w:t>Fail</w:t>
            </w:r>
          </w:p>
          <w:p>
            <w:pPr>
              <w:pStyle w:val="10"/>
              <w:spacing w:before="3"/>
              <w:ind w:left="384" w:right="385"/>
              <w:rPr>
                <w:b/>
                <w:sz w:val="24"/>
              </w:rPr>
            </w:pPr>
            <w:r>
              <w:rPr>
                <w:b/>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3" w:hRule="atLeast"/>
          <w:jc w:val="center"/>
        </w:trPr>
        <w:tc>
          <w:tcPr>
            <w:tcW w:w="831" w:type="dxa"/>
          </w:tcPr>
          <w:p>
            <w:pPr>
              <w:pStyle w:val="10"/>
              <w:spacing w:line="273" w:lineRule="exact"/>
              <w:ind w:left="110"/>
              <w:jc w:val="left"/>
              <w:rPr>
                <w:b/>
                <w:sz w:val="24"/>
              </w:rPr>
            </w:pPr>
            <w:r>
              <w:rPr>
                <w:b/>
                <w:sz w:val="24"/>
              </w:rPr>
              <w:t>4.</w:t>
            </w:r>
          </w:p>
        </w:tc>
        <w:tc>
          <w:tcPr>
            <w:tcW w:w="2967" w:type="dxa"/>
          </w:tcPr>
          <w:p>
            <w:pPr>
              <w:pStyle w:val="10"/>
              <w:spacing w:line="273" w:lineRule="exact"/>
              <w:ind w:left="110"/>
              <w:jc w:val="left"/>
              <w:rPr>
                <w:b/>
                <w:sz w:val="24"/>
              </w:rPr>
            </w:pPr>
            <w:r>
              <w:rPr>
                <w:rFonts w:hint="default"/>
                <w:b/>
                <w:sz w:val="24"/>
                <w:lang w:val="en-IN"/>
              </w:rPr>
              <w:t>PostIssue</w:t>
            </w:r>
            <w:r>
              <w:rPr>
                <w:b/>
                <w:sz w:val="24"/>
              </w:rPr>
              <w:t xml:space="preserve"> Page:</w:t>
            </w:r>
          </w:p>
          <w:p>
            <w:pPr>
              <w:pStyle w:val="10"/>
              <w:spacing w:before="29" w:line="414" w:lineRule="exact"/>
              <w:ind w:left="110"/>
              <w:jc w:val="left"/>
              <w:rPr>
                <w:rFonts w:hint="default"/>
                <w:b/>
                <w:sz w:val="24"/>
                <w:lang w:val="en-IN"/>
              </w:rPr>
            </w:pPr>
            <w:r>
              <w:rPr>
                <w:rFonts w:hint="default"/>
                <w:b/>
                <w:sz w:val="24"/>
                <w:lang w:val="en-IN"/>
              </w:rPr>
              <w:t xml:space="preserve">PostIssue </w:t>
            </w:r>
            <w:r>
              <w:rPr>
                <w:b/>
                <w:sz w:val="24"/>
              </w:rPr>
              <w:t>name:</w:t>
            </w:r>
            <w:r>
              <w:rPr>
                <w:rFonts w:hint="default"/>
                <w:b/>
                <w:sz w:val="24"/>
                <w:lang w:val="en-IN"/>
              </w:rPr>
              <w:t>Nohelmet</w:t>
            </w:r>
          </w:p>
          <w:p>
            <w:pPr>
              <w:pStyle w:val="10"/>
              <w:spacing w:before="29" w:line="414" w:lineRule="exact"/>
              <w:ind w:left="110"/>
              <w:jc w:val="left"/>
              <w:rPr>
                <w:b/>
                <w:sz w:val="24"/>
              </w:rPr>
            </w:pPr>
            <w:r>
              <w:rPr>
                <w:b/>
                <w:sz w:val="24"/>
              </w:rPr>
              <w:t>Picture uploaded</w:t>
            </w:r>
          </w:p>
        </w:tc>
        <w:tc>
          <w:tcPr>
            <w:tcW w:w="3971" w:type="dxa"/>
          </w:tcPr>
          <w:p>
            <w:pPr>
              <w:pStyle w:val="10"/>
              <w:spacing w:before="10"/>
              <w:jc w:val="left"/>
              <w:rPr>
                <w:b/>
                <w:sz w:val="23"/>
              </w:rPr>
            </w:pPr>
          </w:p>
          <w:p>
            <w:pPr>
              <w:pStyle w:val="10"/>
              <w:spacing w:before="1" w:line="410" w:lineRule="atLeast"/>
              <w:ind w:left="105" w:right="469"/>
              <w:jc w:val="left"/>
              <w:rPr>
                <w:b/>
                <w:sz w:val="24"/>
              </w:rPr>
            </w:pPr>
            <w:r>
              <w:rPr>
                <w:b/>
                <w:sz w:val="24"/>
              </w:rPr>
              <w:t xml:space="preserve">System shows details of the </w:t>
            </w:r>
            <w:r>
              <w:rPr>
                <w:rFonts w:hint="default"/>
                <w:b/>
                <w:sz w:val="24"/>
                <w:lang w:val="en-IN"/>
              </w:rPr>
              <w:t>Post</w:t>
            </w:r>
            <w:r>
              <w:rPr>
                <w:b/>
                <w:sz w:val="24"/>
              </w:rPr>
              <w:t xml:space="preserve"> along with</w:t>
            </w:r>
            <w:r>
              <w:rPr>
                <w:rFonts w:hint="default"/>
                <w:b/>
                <w:sz w:val="24"/>
                <w:lang w:val="en-IN"/>
              </w:rPr>
              <w:t xml:space="preserve"> </w:t>
            </w:r>
            <w:r>
              <w:rPr>
                <w:b/>
                <w:sz w:val="24"/>
              </w:rPr>
              <w:t>picture and name</w:t>
            </w:r>
          </w:p>
        </w:tc>
        <w:tc>
          <w:tcPr>
            <w:tcW w:w="1815" w:type="dxa"/>
          </w:tcPr>
          <w:p>
            <w:pPr>
              <w:pStyle w:val="10"/>
              <w:spacing w:before="6"/>
              <w:jc w:val="left"/>
              <w:rPr>
                <w:b/>
                <w:sz w:val="35"/>
              </w:rPr>
            </w:pPr>
          </w:p>
          <w:p>
            <w:pPr>
              <w:pStyle w:val="10"/>
              <w:spacing w:before="1"/>
              <w:ind w:left="384" w:right="385"/>
              <w:rPr>
                <w:b/>
                <w:sz w:val="24"/>
              </w:rPr>
            </w:pPr>
            <w:r>
              <w:rPr>
                <w:b/>
                <w:sz w:val="24"/>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38" w:hRule="atLeast"/>
          <w:jc w:val="center"/>
        </w:trPr>
        <w:tc>
          <w:tcPr>
            <w:tcW w:w="831" w:type="dxa"/>
          </w:tcPr>
          <w:p>
            <w:pPr>
              <w:pStyle w:val="10"/>
              <w:spacing w:line="273" w:lineRule="exact"/>
              <w:ind w:left="110"/>
              <w:jc w:val="left"/>
              <w:rPr>
                <w:b/>
                <w:sz w:val="24"/>
              </w:rPr>
            </w:pPr>
            <w:r>
              <w:rPr>
                <w:b/>
                <w:sz w:val="24"/>
              </w:rPr>
              <w:t>5.</w:t>
            </w:r>
          </w:p>
        </w:tc>
        <w:tc>
          <w:tcPr>
            <w:tcW w:w="2967" w:type="dxa"/>
          </w:tcPr>
          <w:p>
            <w:pPr>
              <w:pStyle w:val="10"/>
              <w:spacing w:line="273" w:lineRule="exact"/>
              <w:ind w:left="110"/>
              <w:jc w:val="left"/>
              <w:rPr>
                <w:b/>
                <w:sz w:val="24"/>
              </w:rPr>
            </w:pPr>
            <w:r>
              <w:rPr>
                <w:rFonts w:hint="default"/>
                <w:b/>
                <w:sz w:val="24"/>
                <w:lang w:val="en-IN"/>
              </w:rPr>
              <w:t>View Issues Page</w:t>
            </w:r>
            <w:r>
              <w:rPr>
                <w:b/>
                <w:sz w:val="24"/>
              </w:rPr>
              <w:t>:</w:t>
            </w:r>
          </w:p>
          <w:p>
            <w:pPr>
              <w:pStyle w:val="10"/>
              <w:spacing w:before="137"/>
              <w:ind w:left="110"/>
              <w:jc w:val="left"/>
              <w:rPr>
                <w:rFonts w:hint="default"/>
                <w:b/>
                <w:sz w:val="24"/>
                <w:lang w:val="en-IN"/>
              </w:rPr>
            </w:pPr>
            <w:r>
              <w:rPr>
                <w:b/>
                <w:sz w:val="24"/>
              </w:rPr>
              <w:t xml:space="preserve">Registered user: </w:t>
            </w:r>
            <w:r>
              <w:rPr>
                <w:rFonts w:hint="default"/>
                <w:b/>
                <w:sz w:val="24"/>
                <w:lang w:val="en-IN"/>
              </w:rPr>
              <w:t>Ganesh</w:t>
            </w:r>
          </w:p>
        </w:tc>
        <w:tc>
          <w:tcPr>
            <w:tcW w:w="3971" w:type="dxa"/>
          </w:tcPr>
          <w:p>
            <w:pPr>
              <w:pStyle w:val="10"/>
              <w:spacing w:before="10"/>
              <w:jc w:val="left"/>
              <w:rPr>
                <w:b/>
                <w:sz w:val="23"/>
              </w:rPr>
            </w:pPr>
          </w:p>
          <w:p>
            <w:pPr>
              <w:pStyle w:val="10"/>
              <w:spacing w:before="1" w:line="410" w:lineRule="atLeast"/>
              <w:ind w:left="105"/>
              <w:jc w:val="left"/>
              <w:rPr>
                <w:b/>
                <w:sz w:val="24"/>
              </w:rPr>
            </w:pPr>
            <w:r>
              <w:rPr>
                <w:b/>
                <w:sz w:val="24"/>
              </w:rPr>
              <w:t xml:space="preserve">Details are visible in </w:t>
            </w:r>
            <w:r>
              <w:rPr>
                <w:rFonts w:hint="default"/>
                <w:b/>
                <w:sz w:val="24"/>
                <w:lang w:val="en-IN"/>
              </w:rPr>
              <w:t>View issues page</w:t>
            </w:r>
            <w:r>
              <w:rPr>
                <w:b/>
                <w:sz w:val="24"/>
              </w:rPr>
              <w:t xml:space="preserve"> clearly with all the entered details</w:t>
            </w:r>
          </w:p>
        </w:tc>
        <w:tc>
          <w:tcPr>
            <w:tcW w:w="1815" w:type="dxa"/>
          </w:tcPr>
          <w:p>
            <w:pPr>
              <w:pStyle w:val="10"/>
              <w:spacing w:before="6"/>
              <w:jc w:val="left"/>
              <w:rPr>
                <w:b/>
                <w:sz w:val="35"/>
              </w:rPr>
            </w:pPr>
          </w:p>
          <w:p>
            <w:pPr>
              <w:pStyle w:val="10"/>
              <w:spacing w:before="1"/>
              <w:ind w:left="384" w:right="385"/>
              <w:rPr>
                <w:b/>
                <w:sz w:val="24"/>
              </w:rPr>
            </w:pPr>
            <w:r>
              <w:rPr>
                <w:b/>
                <w:sz w:val="24"/>
              </w:rPr>
              <w:t>Pass</w:t>
            </w:r>
          </w:p>
        </w:tc>
      </w:tr>
    </w:tbl>
    <w:p>
      <w:pPr>
        <w:pStyle w:val="5"/>
        <w:spacing w:before="2"/>
        <w:ind w:left="0"/>
        <w:rPr>
          <w:b/>
          <w:sz w:val="28"/>
        </w:rPr>
      </w:pPr>
    </w:p>
    <w:p>
      <w:pPr>
        <w:spacing w:before="90"/>
        <w:ind w:left="483" w:right="562" w:firstLine="0"/>
        <w:jc w:val="center"/>
        <w:rPr>
          <w:b/>
          <w:sz w:val="24"/>
        </w:rPr>
      </w:pPr>
      <w:r>
        <w:rPr>
          <w:b/>
          <w:sz w:val="24"/>
        </w:rPr>
        <w:t>Table 5.2.1 Sample Test Cases</w:t>
      </w:r>
    </w:p>
    <w:p>
      <w:pPr>
        <w:pStyle w:val="5"/>
        <w:spacing w:before="133" w:line="362" w:lineRule="auto"/>
        <w:ind w:right="311"/>
        <w:jc w:val="both"/>
        <w:rPr>
          <w:color w:val="252525"/>
        </w:rPr>
      </w:pPr>
    </w:p>
    <w:p>
      <w:pPr>
        <w:spacing w:after="0" w:line="362" w:lineRule="auto"/>
        <w:jc w:val="both"/>
        <w:sectPr>
          <w:pgSz w:w="12240" w:h="15840"/>
          <w:pgMar w:top="1200" w:right="1140" w:bottom="1200" w:left="1220" w:header="0" w:footer="1008" w:gutter="0"/>
          <w:pgNumType w:fmt="decimal"/>
        </w:sectPr>
      </w:pPr>
    </w:p>
    <w:p>
      <w:pPr>
        <w:spacing w:before="75"/>
        <w:ind w:left="483" w:right="562" w:firstLine="0"/>
        <w:jc w:val="center"/>
        <w:rPr>
          <w:b/>
          <w:sz w:val="28"/>
        </w:rPr>
      </w:pPr>
      <w:r>
        <w:rPr>
          <w:b/>
          <w:color w:val="252525"/>
          <w:sz w:val="28"/>
        </w:rPr>
        <w:t>CHAPTER-VI</w:t>
      </w:r>
    </w:p>
    <w:p>
      <w:pPr>
        <w:spacing w:before="201"/>
        <w:ind w:left="488" w:right="562" w:firstLine="0"/>
        <w:jc w:val="center"/>
        <w:rPr>
          <w:b/>
          <w:sz w:val="28"/>
        </w:rPr>
      </w:pPr>
      <w:r>
        <w:rPr>
          <w:b/>
          <w:color w:val="252525"/>
          <w:sz w:val="28"/>
        </w:rPr>
        <w:t>CONCLUSION &amp; FUTURE ENHANCEMENT</w:t>
      </w:r>
    </w:p>
    <w:p>
      <w:pPr>
        <w:pStyle w:val="11"/>
        <w:numPr>
          <w:ilvl w:val="1"/>
          <w:numId w:val="10"/>
        </w:numPr>
        <w:tabs>
          <w:tab w:val="left" w:pos="585"/>
        </w:tabs>
        <w:spacing w:before="210" w:after="0" w:line="240" w:lineRule="auto"/>
        <w:ind w:left="584" w:right="0" w:hanging="365"/>
        <w:jc w:val="left"/>
        <w:rPr>
          <w:b/>
          <w:color w:val="252525"/>
          <w:sz w:val="24"/>
        </w:rPr>
      </w:pPr>
      <w:r>
        <w:rPr>
          <w:b/>
          <w:color w:val="252525"/>
          <w:sz w:val="24"/>
        </w:rPr>
        <w:t>CONCLUSION</w:t>
      </w:r>
    </w:p>
    <w:p>
      <w:pPr>
        <w:pStyle w:val="11"/>
        <w:numPr>
          <w:ilvl w:val="0"/>
          <w:numId w:val="0"/>
        </w:numPr>
        <w:tabs>
          <w:tab w:val="left" w:pos="585"/>
        </w:tabs>
        <w:spacing w:before="210" w:after="0" w:line="360" w:lineRule="auto"/>
        <w:ind w:left="219" w:leftChars="0" w:right="0" w:rightChars="0"/>
        <w:jc w:val="both"/>
        <w:rPr>
          <w:rFonts w:hint="default"/>
          <w:b w:val="0"/>
          <w:bCs/>
          <w:color w:val="252525"/>
          <w:sz w:val="24"/>
        </w:rPr>
      </w:pPr>
      <w:r>
        <w:rPr>
          <w:rFonts w:hint="default"/>
          <w:b w:val="0"/>
          <w:bCs/>
          <w:color w:val="252525"/>
          <w:sz w:val="24"/>
          <w:lang w:val="en-IN"/>
        </w:rPr>
        <w:tab/>
      </w:r>
      <w:r>
        <w:rPr>
          <w:rFonts w:hint="default"/>
          <w:b w:val="0"/>
          <w:bCs/>
          <w:color w:val="252525"/>
          <w:sz w:val="24"/>
        </w:rPr>
        <w:t>As the name suggests, Traffic Sudharo is a great initiative enabling the Citizens to report Traffic Violations to the appropriate authority this application.</w:t>
      </w:r>
      <w:r>
        <w:rPr>
          <w:rFonts w:hint="default"/>
          <w:b w:val="0"/>
          <w:bCs/>
          <w:color w:val="252525"/>
          <w:sz w:val="24"/>
          <w:lang w:val="en-IN"/>
        </w:rPr>
        <w:t xml:space="preserve"> </w:t>
      </w:r>
      <w:r>
        <w:rPr>
          <w:rFonts w:hint="default"/>
          <w:b w:val="0"/>
          <w:bCs/>
          <w:color w:val="252525"/>
          <w:sz w:val="24"/>
        </w:rPr>
        <w:t>It will also allow the users to report the images which they’ve captured out of the application. All the approved Issues will help the Users get Reward Points as per the Policy of Traffic Sudharo, which the Users can check in their Rewards in the app. These Rewards can be redeemed against various famous service.By the help of these Application I hope that  the Traffic violations will be reduced.</w:t>
      </w:r>
    </w:p>
    <w:p>
      <w:pPr>
        <w:pStyle w:val="11"/>
        <w:numPr>
          <w:ilvl w:val="0"/>
          <w:numId w:val="0"/>
        </w:numPr>
        <w:tabs>
          <w:tab w:val="left" w:pos="585"/>
        </w:tabs>
        <w:spacing w:before="210" w:after="0" w:line="360" w:lineRule="auto"/>
        <w:ind w:left="219" w:leftChars="0" w:right="0" w:rightChars="0"/>
        <w:jc w:val="both"/>
        <w:rPr>
          <w:rFonts w:hint="default"/>
          <w:b w:val="0"/>
          <w:bCs/>
          <w:color w:val="252525"/>
          <w:sz w:val="24"/>
        </w:rPr>
      </w:pPr>
      <w:r>
        <w:rPr>
          <w:rFonts w:hint="default"/>
          <w:b w:val="0"/>
          <w:bCs/>
          <w:color w:val="252525"/>
          <w:sz w:val="24"/>
          <w:lang w:val="en-IN"/>
        </w:rPr>
        <w:tab/>
      </w:r>
      <w:r>
        <w:rPr>
          <w:rFonts w:hint="default"/>
          <w:b w:val="0"/>
          <w:bCs/>
          <w:color w:val="252525"/>
          <w:sz w:val="24"/>
        </w:rPr>
        <w:t>By the help of this project we can make everyone has to aware of traffic rules and must follow, Otherwise you will be punished by anyone.</w:t>
      </w:r>
    </w:p>
    <w:p>
      <w:pPr>
        <w:pStyle w:val="11"/>
        <w:numPr>
          <w:ilvl w:val="0"/>
          <w:numId w:val="0"/>
        </w:numPr>
        <w:tabs>
          <w:tab w:val="left" w:pos="585"/>
        </w:tabs>
        <w:spacing w:before="210" w:after="0" w:line="360" w:lineRule="auto"/>
        <w:ind w:left="219" w:leftChars="0" w:right="0" w:rightChars="0"/>
        <w:jc w:val="both"/>
        <w:rPr>
          <w:rFonts w:hint="default"/>
          <w:b w:val="0"/>
          <w:bCs/>
          <w:color w:val="252525"/>
          <w:sz w:val="24"/>
        </w:rPr>
      </w:pPr>
    </w:p>
    <w:p>
      <w:pPr>
        <w:pStyle w:val="11"/>
        <w:numPr>
          <w:ilvl w:val="1"/>
          <w:numId w:val="10"/>
        </w:numPr>
        <w:tabs>
          <w:tab w:val="left" w:pos="585"/>
        </w:tabs>
        <w:spacing w:before="49" w:after="0" w:line="360" w:lineRule="auto"/>
        <w:ind w:left="584" w:right="0" w:hanging="365"/>
        <w:jc w:val="left"/>
        <w:rPr>
          <w:rFonts w:hint="default"/>
          <w:color w:val="404040"/>
        </w:rPr>
      </w:pPr>
      <w:r>
        <w:rPr>
          <w:b/>
          <w:color w:val="404040"/>
          <w:sz w:val="24"/>
        </w:rPr>
        <w:t>FUTURE</w:t>
      </w:r>
      <w:r>
        <w:rPr>
          <w:b/>
          <w:color w:val="404040"/>
          <w:spacing w:val="-1"/>
          <w:sz w:val="24"/>
        </w:rPr>
        <w:t xml:space="preserve"> </w:t>
      </w:r>
      <w:r>
        <w:rPr>
          <w:b/>
          <w:color w:val="404040"/>
          <w:sz w:val="24"/>
        </w:rPr>
        <w:t>ENHANCEMENT</w:t>
      </w:r>
    </w:p>
    <w:p>
      <w:pPr>
        <w:pStyle w:val="11"/>
        <w:numPr>
          <w:ilvl w:val="0"/>
          <w:numId w:val="0"/>
        </w:numPr>
        <w:tabs>
          <w:tab w:val="left" w:pos="585"/>
        </w:tabs>
        <w:spacing w:before="49" w:after="0" w:line="360" w:lineRule="auto"/>
        <w:ind w:left="120" w:right="0" w:rightChars="0" w:hanging="120" w:hangingChars="50"/>
        <w:jc w:val="both"/>
        <w:rPr>
          <w:rFonts w:hint="default"/>
          <w:color w:val="404040"/>
          <w:lang w:val="en-IN"/>
        </w:rPr>
      </w:pPr>
      <w:r>
        <w:rPr>
          <w:rFonts w:hint="default"/>
          <w:b/>
          <w:color w:val="404040"/>
          <w:sz w:val="24"/>
          <w:lang w:val="en-IN"/>
        </w:rPr>
        <w:tab/>
      </w:r>
      <w:r>
        <w:rPr>
          <w:rFonts w:hint="default"/>
          <w:b/>
          <w:color w:val="404040"/>
          <w:sz w:val="24"/>
          <w:lang w:val="en-IN"/>
        </w:rPr>
        <w:tab/>
      </w:r>
      <w:r>
        <w:rPr>
          <w:rFonts w:hint="default"/>
          <w:color w:val="404040"/>
        </w:rPr>
        <w:t>Always I follow the traffic rules updates from the concern government and update in violation types.I will follow the feedback given by the users and if any reasonable suggestions found, I will follow with that and try to implement in the project</w:t>
      </w:r>
      <w:r>
        <w:rPr>
          <w:rFonts w:hint="default"/>
          <w:color w:val="404040"/>
          <w:lang w:val="en-IN"/>
        </w:rPr>
        <w:t>.</w:t>
      </w:r>
    </w:p>
    <w:p>
      <w:pPr>
        <w:pStyle w:val="11"/>
        <w:numPr>
          <w:ilvl w:val="0"/>
          <w:numId w:val="0"/>
        </w:numPr>
        <w:tabs>
          <w:tab w:val="left" w:pos="585"/>
        </w:tabs>
        <w:spacing w:before="49" w:after="0" w:line="360" w:lineRule="auto"/>
        <w:ind w:left="120" w:right="0" w:rightChars="0" w:hanging="110" w:hangingChars="50"/>
        <w:jc w:val="both"/>
        <w:rPr>
          <w:rFonts w:hint="default"/>
          <w:color w:val="404040"/>
          <w:lang w:val="en-IN"/>
        </w:rPr>
      </w:pPr>
      <w:r>
        <w:rPr>
          <w:rFonts w:hint="default"/>
          <w:color w:val="404040"/>
          <w:lang w:val="en-IN"/>
        </w:rPr>
        <w:tab/>
      </w:r>
      <w:r>
        <w:rPr>
          <w:rFonts w:hint="default"/>
          <w:color w:val="404040"/>
          <w:lang w:val="en-IN"/>
        </w:rPr>
        <w:tab/>
      </w:r>
      <w:r>
        <w:rPr>
          <w:rFonts w:hint="default"/>
          <w:color w:val="404040"/>
          <w:lang w:val="en-IN"/>
        </w:rPr>
        <w:t>There is always a room for improvement in any software package, however good and efficient it may be.</w:t>
      </w:r>
    </w:p>
    <w:p>
      <w:pPr>
        <w:spacing w:after="0" w:line="360" w:lineRule="auto"/>
        <w:ind w:left="220" w:leftChars="100" w:firstLine="0" w:firstLineChars="0"/>
        <w:jc w:val="both"/>
        <w:rPr>
          <w:rFonts w:hint="default"/>
          <w:color w:val="404040"/>
          <w:lang w:val="en-IN"/>
        </w:rPr>
      </w:pPr>
      <w:r>
        <w:rPr>
          <w:rFonts w:hint="default"/>
          <w:color w:val="404040"/>
          <w:lang w:val="en-IN"/>
        </w:rPr>
        <w:t>The important thing  is that the application should be  flexible enough for further modifications. Considering this important factor,the application is designed in such a way that the provisions are given for furture enhancements.</w:t>
      </w:r>
    </w:p>
    <w:p>
      <w:pPr>
        <w:pStyle w:val="5"/>
        <w:spacing w:line="360" w:lineRule="auto"/>
        <w:jc w:val="both"/>
        <w:rPr>
          <w:color w:val="252525"/>
        </w:rPr>
        <w:sectPr>
          <w:pgSz w:w="12240" w:h="15840"/>
          <w:pgMar w:top="1200" w:right="1140" w:bottom="1200" w:left="1220" w:header="0" w:footer="1008" w:gutter="0"/>
          <w:pgNumType w:fmt="decimal"/>
        </w:sectPr>
      </w:pPr>
    </w:p>
    <w:p>
      <w:pPr>
        <w:spacing w:before="75"/>
        <w:ind w:left="220" w:right="0" w:firstLine="3782" w:firstLineChars="1350"/>
        <w:jc w:val="left"/>
        <w:rPr>
          <w:b/>
          <w:sz w:val="28"/>
        </w:rPr>
      </w:pPr>
      <w:r>
        <w:rPr>
          <w:b/>
          <w:sz w:val="28"/>
        </w:rPr>
        <w:t>REFERENCES</w:t>
      </w:r>
    </w:p>
    <w:p>
      <w:pPr>
        <w:spacing w:after="0" w:line="360" w:lineRule="auto"/>
        <w:jc w:val="both"/>
        <w:rPr>
          <w:rFonts w:hint="default"/>
          <w:color w:val="404040"/>
          <w:lang w:val="en-IN"/>
        </w:rPr>
      </w:pPr>
    </w:p>
    <w:p>
      <w:pPr>
        <w:pStyle w:val="3"/>
        <w:spacing w:before="1"/>
        <w:ind w:left="220"/>
      </w:pPr>
      <w:r>
        <w:t>Book Resources</w:t>
      </w:r>
    </w:p>
    <w:p>
      <w:pPr>
        <w:spacing w:after="0" w:line="360" w:lineRule="auto"/>
        <w:jc w:val="both"/>
        <w:rPr>
          <w:rFonts w:hint="default"/>
          <w:color w:val="404040"/>
          <w:lang w:val="en-IN"/>
        </w:rPr>
      </w:pPr>
    </w:p>
    <w:p>
      <w:pPr>
        <w:pStyle w:val="11"/>
        <w:numPr>
          <w:ilvl w:val="2"/>
          <w:numId w:val="10"/>
        </w:numPr>
        <w:tabs>
          <w:tab w:val="left" w:pos="1186"/>
        </w:tabs>
        <w:spacing w:before="137" w:after="0" w:line="240" w:lineRule="auto"/>
        <w:ind w:left="1185" w:right="0" w:hanging="245"/>
        <w:jc w:val="left"/>
        <w:rPr>
          <w:sz w:val="24"/>
        </w:rPr>
      </w:pPr>
      <w:r>
        <w:rPr>
          <w:sz w:val="24"/>
        </w:rPr>
        <w:t xml:space="preserve">E.Balagurusamy, “Programming </w:t>
      </w:r>
      <w:r>
        <w:rPr>
          <w:spacing w:val="-3"/>
          <w:sz w:val="24"/>
        </w:rPr>
        <w:t xml:space="preserve">in </w:t>
      </w:r>
      <w:r>
        <w:rPr>
          <w:sz w:val="24"/>
        </w:rPr>
        <w:t>Java”, 5th Edition, BPB Publications,</w:t>
      </w:r>
      <w:r>
        <w:rPr>
          <w:spacing w:val="-24"/>
          <w:sz w:val="24"/>
        </w:rPr>
        <w:t xml:space="preserve"> </w:t>
      </w:r>
      <w:r>
        <w:rPr>
          <w:sz w:val="24"/>
        </w:rPr>
        <w:t>2010</w:t>
      </w:r>
    </w:p>
    <w:p>
      <w:pPr>
        <w:pStyle w:val="11"/>
        <w:numPr>
          <w:ilvl w:val="2"/>
          <w:numId w:val="10"/>
        </w:numPr>
        <w:tabs>
          <w:tab w:val="left" w:pos="1186"/>
        </w:tabs>
        <w:spacing w:before="137" w:after="0" w:line="240" w:lineRule="auto"/>
        <w:ind w:left="1185" w:right="0" w:hanging="245"/>
        <w:jc w:val="left"/>
        <w:rPr>
          <w:sz w:val="24"/>
        </w:rPr>
      </w:pPr>
      <w:r>
        <w:rPr>
          <w:sz w:val="24"/>
        </w:rPr>
        <w:t>Herbert Schildt, “Java – The Complete Reference”, 4th Edition, McGrawHill,</w:t>
      </w:r>
      <w:r>
        <w:rPr>
          <w:spacing w:val="-38"/>
          <w:sz w:val="24"/>
        </w:rPr>
        <w:t xml:space="preserve"> </w:t>
      </w:r>
      <w:r>
        <w:rPr>
          <w:sz w:val="24"/>
        </w:rPr>
        <w:t>2014</w:t>
      </w:r>
    </w:p>
    <w:p>
      <w:pPr>
        <w:pStyle w:val="11"/>
        <w:numPr>
          <w:ilvl w:val="2"/>
          <w:numId w:val="10"/>
        </w:numPr>
        <w:tabs>
          <w:tab w:val="left" w:pos="1186"/>
        </w:tabs>
        <w:spacing w:before="121" w:after="0" w:line="360" w:lineRule="auto"/>
        <w:ind w:left="1123" w:right="412" w:hanging="183"/>
        <w:jc w:val="left"/>
        <w:rPr>
          <w:sz w:val="24"/>
        </w:rPr>
      </w:pPr>
      <w:r>
        <w:rPr>
          <w:sz w:val="24"/>
        </w:rPr>
        <w:t>Abraham Silberscatz, Korth, Sudarshan – Database Management Systems, 4</w:t>
      </w:r>
      <w:r>
        <w:rPr>
          <w:position w:val="9"/>
          <w:sz w:val="16"/>
        </w:rPr>
        <w:t xml:space="preserve">th </w:t>
      </w:r>
      <w:r>
        <w:rPr>
          <w:sz w:val="24"/>
        </w:rPr>
        <w:t>Edition, McGrawHill,</w:t>
      </w:r>
      <w:r>
        <w:rPr>
          <w:spacing w:val="3"/>
          <w:sz w:val="24"/>
        </w:rPr>
        <w:t xml:space="preserve"> </w:t>
      </w:r>
      <w:r>
        <w:rPr>
          <w:sz w:val="24"/>
        </w:rPr>
        <w:t>2002</w:t>
      </w:r>
    </w:p>
    <w:p>
      <w:pPr>
        <w:pStyle w:val="11"/>
        <w:numPr>
          <w:ilvl w:val="2"/>
          <w:numId w:val="10"/>
        </w:numPr>
        <w:tabs>
          <w:tab w:val="left" w:pos="1186"/>
        </w:tabs>
        <w:spacing w:before="0" w:after="0" w:line="278" w:lineRule="exact"/>
        <w:ind w:left="1185" w:right="0" w:hanging="245"/>
        <w:jc w:val="left"/>
        <w:rPr>
          <w:sz w:val="24"/>
        </w:rPr>
      </w:pPr>
      <w:r>
        <w:rPr>
          <w:sz w:val="24"/>
        </w:rPr>
        <w:t xml:space="preserve">Bruce Eckel, Thinking </w:t>
      </w:r>
      <w:r>
        <w:rPr>
          <w:spacing w:val="-3"/>
          <w:sz w:val="24"/>
        </w:rPr>
        <w:t xml:space="preserve">in </w:t>
      </w:r>
      <w:r>
        <w:rPr>
          <w:sz w:val="24"/>
        </w:rPr>
        <w:t>Java, 2</w:t>
      </w:r>
      <w:r>
        <w:rPr>
          <w:position w:val="9"/>
          <w:sz w:val="16"/>
        </w:rPr>
        <w:t xml:space="preserve">nd </w:t>
      </w:r>
      <w:r>
        <w:rPr>
          <w:sz w:val="24"/>
        </w:rPr>
        <w:t>Edition, Prentice Hall, June</w:t>
      </w:r>
      <w:r>
        <w:rPr>
          <w:spacing w:val="-11"/>
          <w:sz w:val="24"/>
        </w:rPr>
        <w:t xml:space="preserve"> </w:t>
      </w:r>
      <w:r>
        <w:rPr>
          <w:sz w:val="24"/>
        </w:rPr>
        <w:t>2000.</w:t>
      </w:r>
    </w:p>
    <w:p>
      <w:pPr>
        <w:pStyle w:val="11"/>
        <w:numPr>
          <w:ilvl w:val="2"/>
          <w:numId w:val="10"/>
        </w:numPr>
        <w:tabs>
          <w:tab w:val="left" w:pos="1186"/>
        </w:tabs>
        <w:spacing w:before="122" w:after="0" w:line="240" w:lineRule="auto"/>
        <w:ind w:left="1185" w:right="0" w:hanging="245"/>
        <w:jc w:val="left"/>
        <w:rPr>
          <w:sz w:val="24"/>
        </w:rPr>
      </w:pPr>
      <w:r>
        <w:rPr>
          <w:sz w:val="24"/>
        </w:rPr>
        <w:t>Hans Bergsten, Java Server Pages, Oreille, 3</w:t>
      </w:r>
      <w:r>
        <w:rPr>
          <w:position w:val="9"/>
          <w:sz w:val="16"/>
        </w:rPr>
        <w:t xml:space="preserve">rd </w:t>
      </w:r>
      <w:r>
        <w:rPr>
          <w:sz w:val="24"/>
        </w:rPr>
        <w:t>Edition December</w:t>
      </w:r>
      <w:r>
        <w:rPr>
          <w:spacing w:val="-15"/>
          <w:sz w:val="24"/>
        </w:rPr>
        <w:t xml:space="preserve"> </w:t>
      </w:r>
      <w:r>
        <w:rPr>
          <w:sz w:val="24"/>
        </w:rPr>
        <w:t>2003</w:t>
      </w:r>
    </w:p>
    <w:p>
      <w:pPr>
        <w:pStyle w:val="11"/>
        <w:numPr>
          <w:ilvl w:val="2"/>
          <w:numId w:val="10"/>
        </w:numPr>
        <w:tabs>
          <w:tab w:val="left" w:pos="1186"/>
        </w:tabs>
        <w:spacing w:before="137" w:after="0" w:line="240" w:lineRule="auto"/>
        <w:ind w:left="1185" w:right="0" w:hanging="245"/>
        <w:jc w:val="left"/>
        <w:rPr>
          <w:sz w:val="24"/>
        </w:rPr>
      </w:pPr>
      <w:r>
        <w:rPr>
          <w:sz w:val="24"/>
        </w:rPr>
        <w:t xml:space="preserve">Prophet, </w:t>
      </w:r>
      <w:r>
        <w:rPr>
          <w:rFonts w:hint="default"/>
          <w:sz w:val="24"/>
          <w:lang w:val="en-IN"/>
        </w:rPr>
        <w:t>MySQL</w:t>
      </w:r>
      <w:r>
        <w:rPr>
          <w:spacing w:val="-3"/>
          <w:sz w:val="24"/>
        </w:rPr>
        <w:t xml:space="preserve"> </w:t>
      </w:r>
      <w:r>
        <w:rPr>
          <w:sz w:val="24"/>
        </w:rPr>
        <w:t>Database" Reference 10g Release 1 (10.1), Recovered</w:t>
      </w:r>
      <w:r>
        <w:rPr>
          <w:spacing w:val="7"/>
          <w:sz w:val="24"/>
        </w:rPr>
        <w:t xml:space="preserve"> </w:t>
      </w:r>
      <w:r>
        <w:rPr>
          <w:sz w:val="24"/>
        </w:rPr>
        <w:t>2008-11-17.</w:t>
      </w:r>
    </w:p>
    <w:p>
      <w:pPr>
        <w:pStyle w:val="11"/>
        <w:numPr>
          <w:ilvl w:val="2"/>
          <w:numId w:val="10"/>
        </w:numPr>
        <w:tabs>
          <w:tab w:val="left" w:pos="1186"/>
        </w:tabs>
        <w:spacing w:before="137" w:after="0" w:line="362" w:lineRule="auto"/>
        <w:ind w:left="1185" w:right="839" w:hanging="245"/>
        <w:jc w:val="left"/>
        <w:rPr>
          <w:sz w:val="24"/>
        </w:rPr>
      </w:pPr>
      <w:r>
        <w:rPr>
          <w:sz w:val="24"/>
        </w:rPr>
        <w:t>Roger S.Pressman, Software Engineering-A Practioners Approach,</w:t>
      </w:r>
      <w:r>
        <w:rPr>
          <w:spacing w:val="-34"/>
          <w:sz w:val="24"/>
        </w:rPr>
        <w:t xml:space="preserve"> </w:t>
      </w:r>
      <w:r>
        <w:rPr>
          <w:sz w:val="24"/>
        </w:rPr>
        <w:t>McGraw-Hill, 2005</w:t>
      </w:r>
    </w:p>
    <w:p>
      <w:pPr>
        <w:pStyle w:val="11"/>
        <w:numPr>
          <w:ilvl w:val="2"/>
          <w:numId w:val="10"/>
        </w:numPr>
        <w:tabs>
          <w:tab w:val="left" w:pos="1186"/>
        </w:tabs>
        <w:spacing w:before="0" w:after="0" w:line="360" w:lineRule="auto"/>
        <w:ind w:left="1185" w:right="0" w:hanging="245"/>
        <w:jc w:val="left"/>
        <w:rPr>
          <w:sz w:val="24"/>
        </w:rPr>
      </w:pPr>
      <w:r>
        <w:rPr>
          <w:sz w:val="24"/>
        </w:rPr>
        <w:t>Santosh Kumar K and Cogent Solutions Inc, JDBC, Servlets, and JSP, Version</w:t>
      </w:r>
      <w:r>
        <w:rPr>
          <w:spacing w:val="-8"/>
          <w:sz w:val="24"/>
        </w:rPr>
        <w:t xml:space="preserve"> </w:t>
      </w:r>
      <w:r>
        <w:rPr>
          <w:sz w:val="24"/>
        </w:rPr>
        <w:t>6.</w:t>
      </w:r>
    </w:p>
    <w:p>
      <w:pPr>
        <w:pStyle w:val="11"/>
        <w:numPr>
          <w:ilvl w:val="2"/>
          <w:numId w:val="10"/>
        </w:numPr>
        <w:tabs>
          <w:tab w:val="left" w:pos="1186"/>
        </w:tabs>
        <w:spacing w:before="0" w:after="0" w:line="360" w:lineRule="auto"/>
        <w:ind w:left="1185" w:right="0" w:hanging="245"/>
        <w:jc w:val="left"/>
        <w:rPr>
          <w:sz w:val="24"/>
        </w:rPr>
      </w:pPr>
      <w:r>
        <w:rPr>
          <w:rFonts w:hint="default"/>
          <w:sz w:val="24"/>
        </w:rPr>
        <w:t>Bahlmann C., Ying Z., Ramesh V., Pellkofer M., Koehler T. A system for traffic sign detection, tracking, and recognition using color, shape, and motion information. Proceedings of Intelligent Vehicles Symposium; Las Vegas, NV, USA. 6–8 June 2005; pp. 255–260. [Google Scholar]</w:t>
      </w:r>
    </w:p>
    <w:p>
      <w:pPr>
        <w:pStyle w:val="3"/>
        <w:spacing w:before="146"/>
        <w:ind w:left="220"/>
      </w:pPr>
      <w:r>
        <w:t>Web Resources</w:t>
      </w:r>
    </w:p>
    <w:p>
      <w:pPr>
        <w:pStyle w:val="5"/>
        <w:spacing w:before="3"/>
        <w:ind w:left="0"/>
        <w:rPr>
          <w:b/>
          <w:sz w:val="25"/>
        </w:rPr>
      </w:pPr>
    </w:p>
    <w:p>
      <w:pPr>
        <w:pStyle w:val="11"/>
        <w:numPr>
          <w:ilvl w:val="0"/>
          <w:numId w:val="11"/>
        </w:numPr>
        <w:tabs>
          <w:tab w:val="left" w:pos="1186"/>
        </w:tabs>
        <w:spacing w:before="0" w:after="0" w:line="240" w:lineRule="auto"/>
        <w:ind w:left="1185" w:right="0" w:hanging="245"/>
        <w:jc w:val="left"/>
        <w:rPr>
          <w:sz w:val="24"/>
        </w:rPr>
      </w:pPr>
      <w:r>
        <w:rPr>
          <w:sz w:val="24"/>
        </w:rPr>
        <w:t>www.java2share/jdbcconnectivity.html</w:t>
      </w:r>
    </w:p>
    <w:p>
      <w:pPr>
        <w:pStyle w:val="11"/>
        <w:numPr>
          <w:ilvl w:val="0"/>
          <w:numId w:val="11"/>
        </w:numPr>
        <w:tabs>
          <w:tab w:val="left" w:pos="1186"/>
        </w:tabs>
        <w:spacing w:before="138" w:after="0" w:line="240" w:lineRule="auto"/>
        <w:ind w:left="1185" w:right="0" w:hanging="245"/>
        <w:jc w:val="left"/>
        <w:rPr>
          <w:sz w:val="24"/>
        </w:rPr>
      </w:pPr>
      <w:r>
        <w:rPr>
          <w:sz w:val="24"/>
        </w:rPr>
        <w:t>www.way2java/jspintroduction.html</w:t>
      </w:r>
    </w:p>
    <w:p>
      <w:pPr>
        <w:pStyle w:val="11"/>
        <w:numPr>
          <w:ilvl w:val="0"/>
          <w:numId w:val="11"/>
        </w:numPr>
        <w:tabs>
          <w:tab w:val="left" w:pos="1186"/>
        </w:tabs>
        <w:spacing w:before="136" w:after="0" w:line="240" w:lineRule="auto"/>
        <w:ind w:left="1185" w:right="0" w:hanging="245"/>
        <w:jc w:val="left"/>
        <w:rPr>
          <w:sz w:val="24"/>
        </w:rPr>
      </w:pPr>
      <w:r>
        <w:rPr>
          <w:sz w:val="24"/>
        </w:rPr>
        <w:t>www.java2s/javapagesexamples.solvedexamples.html</w:t>
      </w:r>
    </w:p>
    <w:p>
      <w:pPr>
        <w:pStyle w:val="11"/>
        <w:numPr>
          <w:ilvl w:val="0"/>
          <w:numId w:val="11"/>
        </w:numPr>
        <w:tabs>
          <w:tab w:val="left" w:pos="1186"/>
        </w:tabs>
        <w:spacing w:before="137" w:after="0" w:line="240" w:lineRule="auto"/>
        <w:ind w:left="1185" w:right="0" w:hanging="245"/>
        <w:jc w:val="left"/>
        <w:rPr>
          <w:sz w:val="24"/>
        </w:rPr>
      </w:pPr>
      <w:r>
        <w:rPr>
          <w:sz w:val="24"/>
        </w:rPr>
        <w:t>www.roseindia/dbconnectivity.html</w:t>
      </w:r>
    </w:p>
    <w:p>
      <w:pPr>
        <w:pStyle w:val="11"/>
        <w:numPr>
          <w:ilvl w:val="0"/>
          <w:numId w:val="11"/>
        </w:numPr>
        <w:tabs>
          <w:tab w:val="left" w:pos="1186"/>
        </w:tabs>
        <w:spacing w:before="142" w:after="0" w:line="240" w:lineRule="auto"/>
        <w:ind w:left="1185" w:right="0" w:hanging="245"/>
        <w:jc w:val="left"/>
        <w:rPr>
          <w:sz w:val="24"/>
        </w:rPr>
      </w:pPr>
      <w:r>
        <w:rPr>
          <w:sz w:val="24"/>
        </w:rPr>
        <w:t>www.javatpoint/htmlregistration/example.html</w:t>
      </w:r>
    </w:p>
    <w:p>
      <w:pPr>
        <w:pStyle w:val="11"/>
        <w:numPr>
          <w:ilvl w:val="0"/>
          <w:numId w:val="11"/>
        </w:numPr>
        <w:tabs>
          <w:tab w:val="left" w:pos="1186"/>
        </w:tabs>
        <w:spacing w:before="137" w:after="0" w:line="240" w:lineRule="auto"/>
        <w:ind w:left="1185" w:right="0" w:hanging="245"/>
        <w:jc w:val="left"/>
        <w:rPr>
          <w:sz w:val="24"/>
        </w:rPr>
      </w:pPr>
      <w:r>
        <w:rPr>
          <w:sz w:val="24"/>
        </w:rPr>
        <w:t>www.ajava2all/connectingjavawithtml.html</w:t>
      </w:r>
    </w:p>
    <w:p>
      <w:pPr>
        <w:pStyle w:val="11"/>
        <w:numPr>
          <w:ilvl w:val="0"/>
          <w:numId w:val="11"/>
        </w:numPr>
        <w:tabs>
          <w:tab w:val="left" w:pos="1186"/>
        </w:tabs>
        <w:spacing w:before="137" w:after="0" w:line="240" w:lineRule="auto"/>
        <w:ind w:left="1185" w:right="0" w:hanging="245"/>
        <w:jc w:val="left"/>
        <w:rPr>
          <w:sz w:val="24"/>
        </w:rPr>
      </w:pPr>
      <w:r>
        <w:fldChar w:fldCharType="begin"/>
      </w:r>
      <w:r>
        <w:instrText xml:space="preserve"> HYPERLINK "http://www.booksboon.com/" \h </w:instrText>
      </w:r>
      <w:r>
        <w:fldChar w:fldCharType="separate"/>
      </w:r>
      <w:r>
        <w:rPr>
          <w:sz w:val="24"/>
        </w:rPr>
        <w:t>www.booksboon.com</w:t>
      </w:r>
      <w:r>
        <w:rPr>
          <w:sz w:val="24"/>
        </w:rPr>
        <w:fldChar w:fldCharType="end"/>
      </w:r>
    </w:p>
    <w:p>
      <w:pPr>
        <w:pStyle w:val="11"/>
        <w:widowControl w:val="0"/>
        <w:numPr>
          <w:ilvl w:val="0"/>
          <w:numId w:val="0"/>
        </w:numPr>
        <w:tabs>
          <w:tab w:val="left" w:pos="764"/>
        </w:tabs>
        <w:autoSpaceDE w:val="0"/>
        <w:autoSpaceDN w:val="0"/>
        <w:spacing w:before="142" w:after="0" w:line="240" w:lineRule="auto"/>
        <w:ind w:right="0" w:rightChars="0"/>
        <w:jc w:val="left"/>
        <w:rPr>
          <w:b/>
          <w:sz w:val="24"/>
        </w:rPr>
      </w:pPr>
    </w:p>
    <w:p>
      <w:pPr>
        <w:pStyle w:val="11"/>
        <w:widowControl w:val="0"/>
        <w:numPr>
          <w:ilvl w:val="0"/>
          <w:numId w:val="0"/>
        </w:numPr>
        <w:tabs>
          <w:tab w:val="left" w:pos="764"/>
        </w:tabs>
        <w:autoSpaceDE w:val="0"/>
        <w:autoSpaceDN w:val="0"/>
        <w:spacing w:before="142" w:after="0" w:line="240" w:lineRule="auto"/>
        <w:ind w:right="0" w:rightChars="0"/>
        <w:jc w:val="left"/>
        <w:rPr>
          <w:b/>
          <w:sz w:val="24"/>
        </w:rPr>
        <w:sectPr>
          <w:footerReference r:id="rId12" w:type="default"/>
          <w:pgSz w:w="12240" w:h="15840"/>
          <w:pgMar w:top="1200" w:right="1140" w:bottom="280" w:left="1220" w:header="0" w:footer="0" w:gutter="0"/>
          <w:pgNumType w:fmt="decimal"/>
        </w:sectPr>
      </w:pPr>
    </w:p>
    <w:p>
      <w:pPr>
        <w:rPr>
          <w:b/>
          <w:sz w:val="24"/>
        </w:rPr>
      </w:pPr>
    </w:p>
    <w:p>
      <w:pPr>
        <w:rPr>
          <w:b/>
          <w:sz w:val="24"/>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
      </w:rPr>
    </w:pPr>
    <w:r>
      <w:rPr>
        <w:sz w:val="2"/>
      </w:rPr>
      <mc:AlternateContent>
        <mc:Choice Requires="wps">
          <w:drawing>
            <wp:anchor distT="0" distB="0" distL="114300" distR="114300" simplePos="0" relativeHeight="25187840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16</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784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lb6R8EAgAAEgQAAA4AAABkcnMvZTJvRG9jLnhtbK1TTWsbMRC9F/of&#10;hO712i5NjP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JW+kfBAIAABIEAAAOAAAAAAAAAAEAIAAAAB8BAABkcnMvZTJv&#10;RG9jLnhtbFBLBQYAAAAABgAGAFkBAACVBQ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16</w:t>
                    </w:r>
                    <w:r>
                      <w:rPr>
                        <w:lang w:val="en-I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2102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28</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2Rz0D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Mp2Rz0DAgAAFAQAAA4AAAAAAAAAAQAgAAAAHwEAAGRycy9lMm9E&#10;b2MueG1sUEsFBgAAAAAGAAYAWQEAAJQFA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28</w:t>
                    </w:r>
                    <w:r>
                      <w:rPr>
                        <w:lang w:val="en-I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2101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17</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Z9g+MD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MZ9g+MDAgAAEgQAAA4AAAAAAAAAAQAgAAAAHwEAAGRycy9lMm9E&#10;b2MueG1sUEsFBgAAAAAGAAYAWQEAAJQFA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17</w:t>
                    </w:r>
                    <w:r>
                      <w:rPr>
                        <w:lang w:val="en-I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ind w:left="0"/>
      <w:rPr>
        <w:sz w:val="20"/>
      </w:rPr>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46l0cDAgAAEgQAAA4AAAAAAAAAAQAgAAAAHwEAAGRycy9lMm9E&#10;b2MueG1sUEsFBgAAAAAGAAYAWQEAAJQFA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21</w:t>
                    </w:r>
                    <w:r>
                      <w:rPr>
                        <w:lang w:val="en-I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28C85F"/>
    <w:multiLevelType w:val="multilevel"/>
    <w:tmpl w:val="9E28C85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F092B84"/>
    <w:multiLevelType w:val="multilevel"/>
    <w:tmpl w:val="CF092B84"/>
    <w:lvl w:ilvl="0" w:tentative="0">
      <w:start w:val="2"/>
      <w:numFmt w:val="decimal"/>
      <w:lvlText w:val="%1"/>
      <w:lvlJc w:val="left"/>
      <w:pPr>
        <w:ind w:left="941" w:hanging="721"/>
        <w:jc w:val="left"/>
      </w:pPr>
      <w:rPr>
        <w:rFonts w:hint="default"/>
        <w:lang w:val="en-US" w:eastAsia="en-US" w:bidi="en-US"/>
      </w:rPr>
    </w:lvl>
    <w:lvl w:ilvl="1" w:tentative="0">
      <w:start w:val="6"/>
      <w:numFmt w:val="decimal"/>
      <w:lvlText w:val="%1.%2"/>
      <w:lvlJc w:val="left"/>
      <w:pPr>
        <w:ind w:left="941" w:hanging="721"/>
        <w:jc w:val="left"/>
      </w:pPr>
      <w:rPr>
        <w:rFonts w:hint="default"/>
        <w:lang w:val="en-US" w:eastAsia="en-US" w:bidi="en-US"/>
      </w:rPr>
    </w:lvl>
    <w:lvl w:ilvl="2" w:tentative="0">
      <w:start w:val="1"/>
      <w:numFmt w:val="decimal"/>
      <w:lvlText w:val="%1.%2.%3"/>
      <w:lvlJc w:val="left"/>
      <w:pPr>
        <w:ind w:left="941" w:hanging="721"/>
        <w:jc w:val="left"/>
      </w:pPr>
      <w:rPr>
        <w:rFonts w:hint="default" w:ascii="Times New Roman" w:hAnsi="Times New Roman" w:eastAsia="Times New Roman" w:cs="Times New Roman"/>
        <w:b/>
        <w:bCs/>
        <w:spacing w:val="-6"/>
        <w:w w:val="99"/>
        <w:sz w:val="24"/>
        <w:szCs w:val="24"/>
        <w:lang w:val="en-US" w:eastAsia="en-US" w:bidi="en-US"/>
      </w:rPr>
    </w:lvl>
    <w:lvl w:ilvl="3" w:tentative="0">
      <w:start w:val="0"/>
      <w:numFmt w:val="bullet"/>
      <w:lvlText w:val="•"/>
      <w:lvlJc w:val="left"/>
      <w:pPr>
        <w:ind w:left="3622" w:hanging="721"/>
      </w:pPr>
      <w:rPr>
        <w:rFonts w:hint="default"/>
        <w:lang w:val="en-US" w:eastAsia="en-US" w:bidi="en-US"/>
      </w:rPr>
    </w:lvl>
    <w:lvl w:ilvl="4" w:tentative="0">
      <w:start w:val="0"/>
      <w:numFmt w:val="bullet"/>
      <w:lvlText w:val="•"/>
      <w:lvlJc w:val="left"/>
      <w:pPr>
        <w:ind w:left="4516" w:hanging="721"/>
      </w:pPr>
      <w:rPr>
        <w:rFonts w:hint="default"/>
        <w:lang w:val="en-US" w:eastAsia="en-US" w:bidi="en-US"/>
      </w:rPr>
    </w:lvl>
    <w:lvl w:ilvl="5" w:tentative="0">
      <w:start w:val="0"/>
      <w:numFmt w:val="bullet"/>
      <w:lvlText w:val="•"/>
      <w:lvlJc w:val="left"/>
      <w:pPr>
        <w:ind w:left="5410" w:hanging="721"/>
      </w:pPr>
      <w:rPr>
        <w:rFonts w:hint="default"/>
        <w:lang w:val="en-US" w:eastAsia="en-US" w:bidi="en-US"/>
      </w:rPr>
    </w:lvl>
    <w:lvl w:ilvl="6" w:tentative="0">
      <w:start w:val="0"/>
      <w:numFmt w:val="bullet"/>
      <w:lvlText w:val="•"/>
      <w:lvlJc w:val="left"/>
      <w:pPr>
        <w:ind w:left="6304" w:hanging="721"/>
      </w:pPr>
      <w:rPr>
        <w:rFonts w:hint="default"/>
        <w:lang w:val="en-US" w:eastAsia="en-US" w:bidi="en-US"/>
      </w:rPr>
    </w:lvl>
    <w:lvl w:ilvl="7" w:tentative="0">
      <w:start w:val="0"/>
      <w:numFmt w:val="bullet"/>
      <w:lvlText w:val="•"/>
      <w:lvlJc w:val="left"/>
      <w:pPr>
        <w:ind w:left="7198" w:hanging="721"/>
      </w:pPr>
      <w:rPr>
        <w:rFonts w:hint="default"/>
        <w:lang w:val="en-US" w:eastAsia="en-US" w:bidi="en-US"/>
      </w:rPr>
    </w:lvl>
    <w:lvl w:ilvl="8" w:tentative="0">
      <w:start w:val="0"/>
      <w:numFmt w:val="bullet"/>
      <w:lvlText w:val="•"/>
      <w:lvlJc w:val="left"/>
      <w:pPr>
        <w:ind w:left="8092" w:hanging="721"/>
      </w:pPr>
      <w:rPr>
        <w:rFonts w:hint="default"/>
        <w:lang w:val="en-US" w:eastAsia="en-US" w:bidi="en-US"/>
      </w:rPr>
    </w:lvl>
  </w:abstractNum>
  <w:abstractNum w:abstractNumId="2">
    <w:nsid w:val="0053208E"/>
    <w:multiLevelType w:val="multilevel"/>
    <w:tmpl w:val="0053208E"/>
    <w:lvl w:ilvl="0" w:tentative="0">
      <w:start w:val="2"/>
      <w:numFmt w:val="decimal"/>
      <w:lvlText w:val="%1"/>
      <w:lvlJc w:val="left"/>
      <w:pPr>
        <w:ind w:left="941" w:hanging="721"/>
        <w:jc w:val="left"/>
      </w:pPr>
      <w:rPr>
        <w:rFonts w:hint="default"/>
        <w:lang w:val="en-US" w:eastAsia="en-US" w:bidi="en-US"/>
      </w:rPr>
    </w:lvl>
    <w:lvl w:ilvl="1" w:tentative="0">
      <w:start w:val="1"/>
      <w:numFmt w:val="decimal"/>
      <w:lvlText w:val="%1.%2"/>
      <w:lvlJc w:val="left"/>
      <w:pPr>
        <w:ind w:left="941" w:hanging="721"/>
        <w:jc w:val="left"/>
      </w:pPr>
      <w:rPr>
        <w:rFonts w:hint="default"/>
        <w:b/>
        <w:bCs/>
        <w:spacing w:val="-6"/>
        <w:w w:val="99"/>
        <w:lang w:val="en-US" w:eastAsia="en-US" w:bidi="en-US"/>
      </w:rPr>
    </w:lvl>
    <w:lvl w:ilvl="2" w:tentative="0">
      <w:start w:val="0"/>
      <w:numFmt w:val="bullet"/>
      <w:lvlText w:val=""/>
      <w:lvlJc w:val="left"/>
      <w:pPr>
        <w:ind w:left="941" w:hanging="361"/>
      </w:pPr>
      <w:rPr>
        <w:rFonts w:hint="default" w:ascii="Symbol" w:hAnsi="Symbol" w:eastAsia="Symbol" w:cs="Symbol"/>
        <w:w w:val="100"/>
        <w:sz w:val="24"/>
        <w:szCs w:val="24"/>
        <w:lang w:val="en-US" w:eastAsia="en-US" w:bidi="en-US"/>
      </w:rPr>
    </w:lvl>
    <w:lvl w:ilvl="3" w:tentative="0">
      <w:start w:val="0"/>
      <w:numFmt w:val="bullet"/>
      <w:lvlText w:val="•"/>
      <w:lvlJc w:val="left"/>
      <w:pPr>
        <w:ind w:left="3622" w:hanging="361"/>
      </w:pPr>
      <w:rPr>
        <w:rFonts w:hint="default"/>
        <w:lang w:val="en-US" w:eastAsia="en-US" w:bidi="en-US"/>
      </w:rPr>
    </w:lvl>
    <w:lvl w:ilvl="4" w:tentative="0">
      <w:start w:val="0"/>
      <w:numFmt w:val="bullet"/>
      <w:lvlText w:val="•"/>
      <w:lvlJc w:val="left"/>
      <w:pPr>
        <w:ind w:left="4516" w:hanging="361"/>
      </w:pPr>
      <w:rPr>
        <w:rFonts w:hint="default"/>
        <w:lang w:val="en-US" w:eastAsia="en-US" w:bidi="en-US"/>
      </w:rPr>
    </w:lvl>
    <w:lvl w:ilvl="5" w:tentative="0">
      <w:start w:val="0"/>
      <w:numFmt w:val="bullet"/>
      <w:lvlText w:val="•"/>
      <w:lvlJc w:val="left"/>
      <w:pPr>
        <w:ind w:left="5410" w:hanging="361"/>
      </w:pPr>
      <w:rPr>
        <w:rFonts w:hint="default"/>
        <w:lang w:val="en-US" w:eastAsia="en-US" w:bidi="en-US"/>
      </w:rPr>
    </w:lvl>
    <w:lvl w:ilvl="6" w:tentative="0">
      <w:start w:val="0"/>
      <w:numFmt w:val="bullet"/>
      <w:lvlText w:val="•"/>
      <w:lvlJc w:val="left"/>
      <w:pPr>
        <w:ind w:left="6304" w:hanging="361"/>
      </w:pPr>
      <w:rPr>
        <w:rFonts w:hint="default"/>
        <w:lang w:val="en-US" w:eastAsia="en-US" w:bidi="en-US"/>
      </w:rPr>
    </w:lvl>
    <w:lvl w:ilvl="7" w:tentative="0">
      <w:start w:val="0"/>
      <w:numFmt w:val="bullet"/>
      <w:lvlText w:val="•"/>
      <w:lvlJc w:val="left"/>
      <w:pPr>
        <w:ind w:left="7198" w:hanging="361"/>
      </w:pPr>
      <w:rPr>
        <w:rFonts w:hint="default"/>
        <w:lang w:val="en-US" w:eastAsia="en-US" w:bidi="en-US"/>
      </w:rPr>
    </w:lvl>
    <w:lvl w:ilvl="8" w:tentative="0">
      <w:start w:val="0"/>
      <w:numFmt w:val="bullet"/>
      <w:lvlText w:val="•"/>
      <w:lvlJc w:val="left"/>
      <w:pPr>
        <w:ind w:left="8092" w:hanging="361"/>
      </w:pPr>
      <w:rPr>
        <w:rFonts w:hint="default"/>
        <w:lang w:val="en-US" w:eastAsia="en-US" w:bidi="en-US"/>
      </w:rPr>
    </w:lvl>
  </w:abstractNum>
  <w:abstractNum w:abstractNumId="3">
    <w:nsid w:val="0248C179"/>
    <w:multiLevelType w:val="multilevel"/>
    <w:tmpl w:val="0248C179"/>
    <w:lvl w:ilvl="0" w:tentative="0">
      <w:start w:val="1"/>
      <w:numFmt w:val="decimal"/>
      <w:lvlText w:val="%1."/>
      <w:lvlJc w:val="left"/>
      <w:pPr>
        <w:ind w:left="1185" w:hanging="245"/>
        <w:jc w:val="left"/>
      </w:pPr>
      <w:rPr>
        <w:rFonts w:hint="default" w:ascii="Times New Roman" w:hAnsi="Times New Roman" w:eastAsia="Times New Roman" w:cs="Times New Roman"/>
        <w:w w:val="100"/>
        <w:sz w:val="24"/>
        <w:szCs w:val="24"/>
        <w:lang w:val="en-US" w:eastAsia="en-US" w:bidi="en-US"/>
      </w:rPr>
    </w:lvl>
    <w:lvl w:ilvl="1" w:tentative="0">
      <w:start w:val="0"/>
      <w:numFmt w:val="bullet"/>
      <w:lvlText w:val="•"/>
      <w:lvlJc w:val="left"/>
      <w:pPr>
        <w:ind w:left="2050" w:hanging="245"/>
      </w:pPr>
      <w:rPr>
        <w:rFonts w:hint="default"/>
        <w:lang w:val="en-US" w:eastAsia="en-US" w:bidi="en-US"/>
      </w:rPr>
    </w:lvl>
    <w:lvl w:ilvl="2" w:tentative="0">
      <w:start w:val="0"/>
      <w:numFmt w:val="bullet"/>
      <w:lvlText w:val="•"/>
      <w:lvlJc w:val="left"/>
      <w:pPr>
        <w:ind w:left="2920" w:hanging="245"/>
      </w:pPr>
      <w:rPr>
        <w:rFonts w:hint="default"/>
        <w:lang w:val="en-US" w:eastAsia="en-US" w:bidi="en-US"/>
      </w:rPr>
    </w:lvl>
    <w:lvl w:ilvl="3" w:tentative="0">
      <w:start w:val="0"/>
      <w:numFmt w:val="bullet"/>
      <w:lvlText w:val="•"/>
      <w:lvlJc w:val="left"/>
      <w:pPr>
        <w:ind w:left="3790" w:hanging="245"/>
      </w:pPr>
      <w:rPr>
        <w:rFonts w:hint="default"/>
        <w:lang w:val="en-US" w:eastAsia="en-US" w:bidi="en-US"/>
      </w:rPr>
    </w:lvl>
    <w:lvl w:ilvl="4" w:tentative="0">
      <w:start w:val="0"/>
      <w:numFmt w:val="bullet"/>
      <w:lvlText w:val="•"/>
      <w:lvlJc w:val="left"/>
      <w:pPr>
        <w:ind w:left="4660" w:hanging="245"/>
      </w:pPr>
      <w:rPr>
        <w:rFonts w:hint="default"/>
        <w:lang w:val="en-US" w:eastAsia="en-US" w:bidi="en-US"/>
      </w:rPr>
    </w:lvl>
    <w:lvl w:ilvl="5" w:tentative="0">
      <w:start w:val="0"/>
      <w:numFmt w:val="bullet"/>
      <w:lvlText w:val="•"/>
      <w:lvlJc w:val="left"/>
      <w:pPr>
        <w:ind w:left="5530" w:hanging="245"/>
      </w:pPr>
      <w:rPr>
        <w:rFonts w:hint="default"/>
        <w:lang w:val="en-US" w:eastAsia="en-US" w:bidi="en-US"/>
      </w:rPr>
    </w:lvl>
    <w:lvl w:ilvl="6" w:tentative="0">
      <w:start w:val="0"/>
      <w:numFmt w:val="bullet"/>
      <w:lvlText w:val="•"/>
      <w:lvlJc w:val="left"/>
      <w:pPr>
        <w:ind w:left="6400" w:hanging="245"/>
      </w:pPr>
      <w:rPr>
        <w:rFonts w:hint="default"/>
        <w:lang w:val="en-US" w:eastAsia="en-US" w:bidi="en-US"/>
      </w:rPr>
    </w:lvl>
    <w:lvl w:ilvl="7" w:tentative="0">
      <w:start w:val="0"/>
      <w:numFmt w:val="bullet"/>
      <w:lvlText w:val="•"/>
      <w:lvlJc w:val="left"/>
      <w:pPr>
        <w:ind w:left="7270" w:hanging="245"/>
      </w:pPr>
      <w:rPr>
        <w:rFonts w:hint="default"/>
        <w:lang w:val="en-US" w:eastAsia="en-US" w:bidi="en-US"/>
      </w:rPr>
    </w:lvl>
    <w:lvl w:ilvl="8" w:tentative="0">
      <w:start w:val="0"/>
      <w:numFmt w:val="bullet"/>
      <w:lvlText w:val="•"/>
      <w:lvlJc w:val="left"/>
      <w:pPr>
        <w:ind w:left="8140" w:hanging="245"/>
      </w:pPr>
      <w:rPr>
        <w:rFonts w:hint="default"/>
        <w:lang w:val="en-US" w:eastAsia="en-US" w:bidi="en-US"/>
      </w:rPr>
    </w:lvl>
  </w:abstractNum>
  <w:abstractNum w:abstractNumId="4">
    <w:nsid w:val="03D62ECE"/>
    <w:multiLevelType w:val="multilevel"/>
    <w:tmpl w:val="03D62ECE"/>
    <w:lvl w:ilvl="0" w:tentative="0">
      <w:start w:val="4"/>
      <w:numFmt w:val="decimal"/>
      <w:lvlText w:val="%1"/>
      <w:lvlJc w:val="left"/>
      <w:pPr>
        <w:ind w:left="941" w:hanging="721"/>
        <w:jc w:val="left"/>
      </w:pPr>
      <w:rPr>
        <w:rFonts w:hint="default"/>
        <w:lang w:val="en-US" w:eastAsia="en-US" w:bidi="en-US"/>
      </w:rPr>
    </w:lvl>
    <w:lvl w:ilvl="1" w:tentative="0">
      <w:start w:val="1"/>
      <w:numFmt w:val="decimal"/>
      <w:lvlText w:val="%1.%2"/>
      <w:lvlJc w:val="left"/>
      <w:pPr>
        <w:ind w:left="941" w:hanging="721"/>
        <w:jc w:val="left"/>
      </w:pPr>
      <w:rPr>
        <w:rFonts w:hint="default" w:ascii="Times New Roman" w:hAnsi="Times New Roman" w:eastAsia="Times New Roman" w:cs="Times New Roman"/>
        <w:b/>
        <w:bCs/>
        <w:spacing w:val="-3"/>
        <w:w w:val="99"/>
        <w:sz w:val="24"/>
        <w:szCs w:val="24"/>
        <w:lang w:val="en-US" w:eastAsia="en-US" w:bidi="en-US"/>
      </w:rPr>
    </w:lvl>
    <w:lvl w:ilvl="2" w:tentative="0">
      <w:start w:val="1"/>
      <w:numFmt w:val="decimal"/>
      <w:lvlText w:val="%1.%2.%3"/>
      <w:lvlJc w:val="left"/>
      <w:pPr>
        <w:ind w:left="220" w:hanging="542"/>
        <w:jc w:val="left"/>
      </w:pPr>
      <w:rPr>
        <w:rFonts w:hint="default"/>
        <w:b/>
        <w:bCs/>
        <w:w w:val="100"/>
        <w:lang w:val="en-US" w:eastAsia="en-US" w:bidi="en-US"/>
      </w:rPr>
    </w:lvl>
    <w:lvl w:ilvl="3" w:tentative="0">
      <w:start w:val="0"/>
      <w:numFmt w:val="bullet"/>
      <w:lvlText w:val=""/>
      <w:lvlJc w:val="left"/>
      <w:pPr>
        <w:ind w:left="941" w:hanging="542"/>
      </w:pPr>
      <w:rPr>
        <w:rFonts w:hint="default" w:ascii="Symbol" w:hAnsi="Symbol" w:eastAsia="Symbol" w:cs="Symbol"/>
        <w:w w:val="100"/>
        <w:sz w:val="24"/>
        <w:szCs w:val="24"/>
        <w:lang w:val="en-US" w:eastAsia="en-US" w:bidi="en-US"/>
      </w:rPr>
    </w:lvl>
    <w:lvl w:ilvl="4" w:tentative="0">
      <w:start w:val="0"/>
      <w:numFmt w:val="bullet"/>
      <w:lvlText w:val="•"/>
      <w:lvlJc w:val="left"/>
      <w:pPr>
        <w:ind w:left="3920" w:hanging="542"/>
      </w:pPr>
      <w:rPr>
        <w:rFonts w:hint="default"/>
        <w:lang w:val="en-US" w:eastAsia="en-US" w:bidi="en-US"/>
      </w:rPr>
    </w:lvl>
    <w:lvl w:ilvl="5" w:tentative="0">
      <w:start w:val="0"/>
      <w:numFmt w:val="bullet"/>
      <w:lvlText w:val="•"/>
      <w:lvlJc w:val="left"/>
      <w:pPr>
        <w:ind w:left="4913" w:hanging="542"/>
      </w:pPr>
      <w:rPr>
        <w:rFonts w:hint="default"/>
        <w:lang w:val="en-US" w:eastAsia="en-US" w:bidi="en-US"/>
      </w:rPr>
    </w:lvl>
    <w:lvl w:ilvl="6" w:tentative="0">
      <w:start w:val="0"/>
      <w:numFmt w:val="bullet"/>
      <w:lvlText w:val="•"/>
      <w:lvlJc w:val="left"/>
      <w:pPr>
        <w:ind w:left="5906" w:hanging="542"/>
      </w:pPr>
      <w:rPr>
        <w:rFonts w:hint="default"/>
        <w:lang w:val="en-US" w:eastAsia="en-US" w:bidi="en-US"/>
      </w:rPr>
    </w:lvl>
    <w:lvl w:ilvl="7" w:tentative="0">
      <w:start w:val="0"/>
      <w:numFmt w:val="bullet"/>
      <w:lvlText w:val="•"/>
      <w:lvlJc w:val="left"/>
      <w:pPr>
        <w:ind w:left="6900" w:hanging="542"/>
      </w:pPr>
      <w:rPr>
        <w:rFonts w:hint="default"/>
        <w:lang w:val="en-US" w:eastAsia="en-US" w:bidi="en-US"/>
      </w:rPr>
    </w:lvl>
    <w:lvl w:ilvl="8" w:tentative="0">
      <w:start w:val="0"/>
      <w:numFmt w:val="bullet"/>
      <w:lvlText w:val="•"/>
      <w:lvlJc w:val="left"/>
      <w:pPr>
        <w:ind w:left="7893" w:hanging="542"/>
      </w:pPr>
      <w:rPr>
        <w:rFonts w:hint="default"/>
        <w:lang w:val="en-US" w:eastAsia="en-US" w:bidi="en-US"/>
      </w:rPr>
    </w:lvl>
  </w:abstractNum>
  <w:abstractNum w:abstractNumId="5">
    <w:nsid w:val="0C7E3FA5"/>
    <w:multiLevelType w:val="singleLevel"/>
    <w:tmpl w:val="0C7E3F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345FBFC"/>
    <w:multiLevelType w:val="singleLevel"/>
    <w:tmpl w:val="1345FB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5B654F3"/>
    <w:multiLevelType w:val="multilevel"/>
    <w:tmpl w:val="25B654F3"/>
    <w:lvl w:ilvl="0" w:tentative="0">
      <w:start w:val="5"/>
      <w:numFmt w:val="decimal"/>
      <w:lvlText w:val="%1"/>
      <w:lvlJc w:val="left"/>
      <w:pPr>
        <w:ind w:left="941" w:hanging="721"/>
        <w:jc w:val="left"/>
      </w:pPr>
      <w:rPr>
        <w:rFonts w:hint="default"/>
        <w:lang w:val="en-US" w:eastAsia="en-US" w:bidi="en-US"/>
      </w:rPr>
    </w:lvl>
    <w:lvl w:ilvl="1" w:tentative="0">
      <w:start w:val="1"/>
      <w:numFmt w:val="decimal"/>
      <w:lvlText w:val="%1.%2"/>
      <w:lvlJc w:val="left"/>
      <w:pPr>
        <w:ind w:left="941" w:hanging="721"/>
        <w:jc w:val="left"/>
      </w:pPr>
      <w:rPr>
        <w:rFonts w:hint="default"/>
        <w:b/>
        <w:bCs/>
        <w:w w:val="99"/>
        <w:lang w:val="en-US" w:eastAsia="en-US" w:bidi="en-US"/>
      </w:rPr>
    </w:lvl>
    <w:lvl w:ilvl="2" w:tentative="0">
      <w:start w:val="1"/>
      <w:numFmt w:val="decimal"/>
      <w:lvlText w:val="%1.%2.%3"/>
      <w:lvlJc w:val="left"/>
      <w:pPr>
        <w:ind w:left="941" w:hanging="721"/>
        <w:jc w:val="left"/>
      </w:pPr>
      <w:rPr>
        <w:rFonts w:hint="default"/>
        <w:b/>
        <w:bCs/>
        <w:spacing w:val="-4"/>
        <w:w w:val="99"/>
        <w:lang w:val="en-US" w:eastAsia="en-US" w:bidi="en-US"/>
      </w:rPr>
    </w:lvl>
    <w:lvl w:ilvl="3" w:tentative="0">
      <w:start w:val="0"/>
      <w:numFmt w:val="bullet"/>
      <w:lvlText w:val="•"/>
      <w:lvlJc w:val="left"/>
      <w:pPr>
        <w:ind w:left="3622" w:hanging="721"/>
      </w:pPr>
      <w:rPr>
        <w:rFonts w:hint="default"/>
        <w:lang w:val="en-US" w:eastAsia="en-US" w:bidi="en-US"/>
      </w:rPr>
    </w:lvl>
    <w:lvl w:ilvl="4" w:tentative="0">
      <w:start w:val="0"/>
      <w:numFmt w:val="bullet"/>
      <w:lvlText w:val="•"/>
      <w:lvlJc w:val="left"/>
      <w:pPr>
        <w:ind w:left="4516" w:hanging="721"/>
      </w:pPr>
      <w:rPr>
        <w:rFonts w:hint="default"/>
        <w:lang w:val="en-US" w:eastAsia="en-US" w:bidi="en-US"/>
      </w:rPr>
    </w:lvl>
    <w:lvl w:ilvl="5" w:tentative="0">
      <w:start w:val="0"/>
      <w:numFmt w:val="bullet"/>
      <w:lvlText w:val="•"/>
      <w:lvlJc w:val="left"/>
      <w:pPr>
        <w:ind w:left="5410" w:hanging="721"/>
      </w:pPr>
      <w:rPr>
        <w:rFonts w:hint="default"/>
        <w:lang w:val="en-US" w:eastAsia="en-US" w:bidi="en-US"/>
      </w:rPr>
    </w:lvl>
    <w:lvl w:ilvl="6" w:tentative="0">
      <w:start w:val="0"/>
      <w:numFmt w:val="bullet"/>
      <w:lvlText w:val="•"/>
      <w:lvlJc w:val="left"/>
      <w:pPr>
        <w:ind w:left="6304" w:hanging="721"/>
      </w:pPr>
      <w:rPr>
        <w:rFonts w:hint="default"/>
        <w:lang w:val="en-US" w:eastAsia="en-US" w:bidi="en-US"/>
      </w:rPr>
    </w:lvl>
    <w:lvl w:ilvl="7" w:tentative="0">
      <w:start w:val="0"/>
      <w:numFmt w:val="bullet"/>
      <w:lvlText w:val="•"/>
      <w:lvlJc w:val="left"/>
      <w:pPr>
        <w:ind w:left="7198" w:hanging="721"/>
      </w:pPr>
      <w:rPr>
        <w:rFonts w:hint="default"/>
        <w:lang w:val="en-US" w:eastAsia="en-US" w:bidi="en-US"/>
      </w:rPr>
    </w:lvl>
    <w:lvl w:ilvl="8" w:tentative="0">
      <w:start w:val="0"/>
      <w:numFmt w:val="bullet"/>
      <w:lvlText w:val="•"/>
      <w:lvlJc w:val="left"/>
      <w:pPr>
        <w:ind w:left="8092" w:hanging="721"/>
      </w:pPr>
      <w:rPr>
        <w:rFonts w:hint="default"/>
        <w:lang w:val="en-US" w:eastAsia="en-US" w:bidi="en-US"/>
      </w:rPr>
    </w:lvl>
  </w:abstractNum>
  <w:abstractNum w:abstractNumId="8">
    <w:nsid w:val="59ADCABA"/>
    <w:multiLevelType w:val="multilevel"/>
    <w:tmpl w:val="59ADCABA"/>
    <w:lvl w:ilvl="0" w:tentative="0">
      <w:start w:val="2"/>
      <w:numFmt w:val="decimal"/>
      <w:lvlText w:val="%1"/>
      <w:lvlJc w:val="left"/>
      <w:pPr>
        <w:ind w:left="941" w:hanging="721"/>
        <w:jc w:val="left"/>
      </w:pPr>
      <w:rPr>
        <w:rFonts w:hint="default"/>
        <w:lang w:val="en-US" w:eastAsia="en-US" w:bidi="en-US"/>
      </w:rPr>
    </w:lvl>
    <w:lvl w:ilvl="1" w:tentative="0">
      <w:start w:val="7"/>
      <w:numFmt w:val="decimal"/>
      <w:lvlText w:val="%1.%2"/>
      <w:lvlJc w:val="left"/>
      <w:pPr>
        <w:ind w:left="941" w:hanging="721"/>
        <w:jc w:val="left"/>
      </w:pPr>
      <w:rPr>
        <w:rFonts w:hint="default"/>
        <w:lang w:val="en-US" w:eastAsia="en-US" w:bidi="en-US"/>
      </w:rPr>
    </w:lvl>
    <w:lvl w:ilvl="2" w:tentative="0">
      <w:start w:val="1"/>
      <w:numFmt w:val="decimal"/>
      <w:lvlText w:val="%1.%2.%3"/>
      <w:lvlJc w:val="left"/>
      <w:pPr>
        <w:ind w:left="941" w:hanging="721"/>
        <w:jc w:val="left"/>
      </w:pPr>
      <w:rPr>
        <w:rFonts w:hint="default" w:ascii="Times New Roman" w:hAnsi="Times New Roman" w:eastAsia="Times New Roman" w:cs="Times New Roman"/>
        <w:b/>
        <w:bCs/>
        <w:spacing w:val="-4"/>
        <w:w w:val="99"/>
        <w:sz w:val="24"/>
        <w:szCs w:val="24"/>
        <w:lang w:val="en-US" w:eastAsia="en-US" w:bidi="en-US"/>
      </w:rPr>
    </w:lvl>
    <w:lvl w:ilvl="3" w:tentative="0">
      <w:start w:val="0"/>
      <w:numFmt w:val="bullet"/>
      <w:lvlText w:val="•"/>
      <w:lvlJc w:val="left"/>
      <w:pPr>
        <w:ind w:left="3622" w:hanging="721"/>
      </w:pPr>
      <w:rPr>
        <w:rFonts w:hint="default"/>
        <w:lang w:val="en-US" w:eastAsia="en-US" w:bidi="en-US"/>
      </w:rPr>
    </w:lvl>
    <w:lvl w:ilvl="4" w:tentative="0">
      <w:start w:val="0"/>
      <w:numFmt w:val="bullet"/>
      <w:lvlText w:val="•"/>
      <w:lvlJc w:val="left"/>
      <w:pPr>
        <w:ind w:left="4516" w:hanging="721"/>
      </w:pPr>
      <w:rPr>
        <w:rFonts w:hint="default"/>
        <w:lang w:val="en-US" w:eastAsia="en-US" w:bidi="en-US"/>
      </w:rPr>
    </w:lvl>
    <w:lvl w:ilvl="5" w:tentative="0">
      <w:start w:val="0"/>
      <w:numFmt w:val="bullet"/>
      <w:lvlText w:val="•"/>
      <w:lvlJc w:val="left"/>
      <w:pPr>
        <w:ind w:left="5410" w:hanging="721"/>
      </w:pPr>
      <w:rPr>
        <w:rFonts w:hint="default"/>
        <w:lang w:val="en-US" w:eastAsia="en-US" w:bidi="en-US"/>
      </w:rPr>
    </w:lvl>
    <w:lvl w:ilvl="6" w:tentative="0">
      <w:start w:val="0"/>
      <w:numFmt w:val="bullet"/>
      <w:lvlText w:val="•"/>
      <w:lvlJc w:val="left"/>
      <w:pPr>
        <w:ind w:left="6304" w:hanging="721"/>
      </w:pPr>
      <w:rPr>
        <w:rFonts w:hint="default"/>
        <w:lang w:val="en-US" w:eastAsia="en-US" w:bidi="en-US"/>
      </w:rPr>
    </w:lvl>
    <w:lvl w:ilvl="7" w:tentative="0">
      <w:start w:val="0"/>
      <w:numFmt w:val="bullet"/>
      <w:lvlText w:val="•"/>
      <w:lvlJc w:val="left"/>
      <w:pPr>
        <w:ind w:left="7198" w:hanging="721"/>
      </w:pPr>
      <w:rPr>
        <w:rFonts w:hint="default"/>
        <w:lang w:val="en-US" w:eastAsia="en-US" w:bidi="en-US"/>
      </w:rPr>
    </w:lvl>
    <w:lvl w:ilvl="8" w:tentative="0">
      <w:start w:val="0"/>
      <w:numFmt w:val="bullet"/>
      <w:lvlText w:val="•"/>
      <w:lvlJc w:val="left"/>
      <w:pPr>
        <w:ind w:left="8092" w:hanging="721"/>
      </w:pPr>
      <w:rPr>
        <w:rFonts w:hint="default"/>
        <w:lang w:val="en-US" w:eastAsia="en-US" w:bidi="en-US"/>
      </w:rPr>
    </w:lvl>
  </w:abstractNum>
  <w:abstractNum w:abstractNumId="9">
    <w:nsid w:val="6CD2AD9E"/>
    <w:multiLevelType w:val="singleLevel"/>
    <w:tmpl w:val="6CD2AD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2183CF9"/>
    <w:multiLevelType w:val="multilevel"/>
    <w:tmpl w:val="72183CF9"/>
    <w:lvl w:ilvl="0" w:tentative="0">
      <w:start w:val="6"/>
      <w:numFmt w:val="decimal"/>
      <w:lvlText w:val="%1"/>
      <w:lvlJc w:val="left"/>
      <w:pPr>
        <w:ind w:left="584" w:hanging="365"/>
        <w:jc w:val="left"/>
      </w:pPr>
      <w:rPr>
        <w:rFonts w:hint="default"/>
        <w:lang w:val="en-US" w:eastAsia="en-US" w:bidi="en-US"/>
      </w:rPr>
    </w:lvl>
    <w:lvl w:ilvl="1" w:tentative="0">
      <w:start w:val="1"/>
      <w:numFmt w:val="decimal"/>
      <w:lvlText w:val="%1.%2"/>
      <w:lvlJc w:val="left"/>
      <w:pPr>
        <w:ind w:left="584" w:hanging="365"/>
        <w:jc w:val="left"/>
      </w:pPr>
      <w:rPr>
        <w:rFonts w:hint="default"/>
        <w:b/>
        <w:bCs/>
        <w:w w:val="100"/>
        <w:lang w:val="en-US" w:eastAsia="en-US" w:bidi="en-US"/>
      </w:rPr>
    </w:lvl>
    <w:lvl w:ilvl="2" w:tentative="0">
      <w:start w:val="1"/>
      <w:numFmt w:val="decimal"/>
      <w:lvlText w:val="%3."/>
      <w:lvlJc w:val="left"/>
      <w:pPr>
        <w:ind w:left="1185" w:hanging="245"/>
        <w:jc w:val="left"/>
      </w:pPr>
      <w:rPr>
        <w:rFonts w:hint="default" w:ascii="Times New Roman" w:hAnsi="Times New Roman" w:eastAsia="Times New Roman" w:cs="Times New Roman"/>
        <w:w w:val="100"/>
        <w:sz w:val="24"/>
        <w:szCs w:val="24"/>
        <w:lang w:val="en-US" w:eastAsia="en-US" w:bidi="en-US"/>
      </w:rPr>
    </w:lvl>
    <w:lvl w:ilvl="3" w:tentative="0">
      <w:start w:val="0"/>
      <w:numFmt w:val="bullet"/>
      <w:lvlText w:val="•"/>
      <w:lvlJc w:val="left"/>
      <w:pPr>
        <w:ind w:left="3113" w:hanging="245"/>
      </w:pPr>
      <w:rPr>
        <w:rFonts w:hint="default"/>
        <w:lang w:val="en-US" w:eastAsia="en-US" w:bidi="en-US"/>
      </w:rPr>
    </w:lvl>
    <w:lvl w:ilvl="4" w:tentative="0">
      <w:start w:val="0"/>
      <w:numFmt w:val="bullet"/>
      <w:lvlText w:val="•"/>
      <w:lvlJc w:val="left"/>
      <w:pPr>
        <w:ind w:left="4080" w:hanging="245"/>
      </w:pPr>
      <w:rPr>
        <w:rFonts w:hint="default"/>
        <w:lang w:val="en-US" w:eastAsia="en-US" w:bidi="en-US"/>
      </w:rPr>
    </w:lvl>
    <w:lvl w:ilvl="5" w:tentative="0">
      <w:start w:val="0"/>
      <w:numFmt w:val="bullet"/>
      <w:lvlText w:val="•"/>
      <w:lvlJc w:val="left"/>
      <w:pPr>
        <w:ind w:left="5046" w:hanging="245"/>
      </w:pPr>
      <w:rPr>
        <w:rFonts w:hint="default"/>
        <w:lang w:val="en-US" w:eastAsia="en-US" w:bidi="en-US"/>
      </w:rPr>
    </w:lvl>
    <w:lvl w:ilvl="6" w:tentative="0">
      <w:start w:val="0"/>
      <w:numFmt w:val="bullet"/>
      <w:lvlText w:val="•"/>
      <w:lvlJc w:val="left"/>
      <w:pPr>
        <w:ind w:left="6013" w:hanging="245"/>
      </w:pPr>
      <w:rPr>
        <w:rFonts w:hint="default"/>
        <w:lang w:val="en-US" w:eastAsia="en-US" w:bidi="en-US"/>
      </w:rPr>
    </w:lvl>
    <w:lvl w:ilvl="7" w:tentative="0">
      <w:start w:val="0"/>
      <w:numFmt w:val="bullet"/>
      <w:lvlText w:val="•"/>
      <w:lvlJc w:val="left"/>
      <w:pPr>
        <w:ind w:left="6980" w:hanging="245"/>
      </w:pPr>
      <w:rPr>
        <w:rFonts w:hint="default"/>
        <w:lang w:val="en-US" w:eastAsia="en-US" w:bidi="en-US"/>
      </w:rPr>
    </w:lvl>
    <w:lvl w:ilvl="8" w:tentative="0">
      <w:start w:val="0"/>
      <w:numFmt w:val="bullet"/>
      <w:lvlText w:val="•"/>
      <w:lvlJc w:val="left"/>
      <w:pPr>
        <w:ind w:left="7946" w:hanging="245"/>
      </w:pPr>
      <w:rPr>
        <w:rFonts w:hint="default"/>
        <w:lang w:val="en-US" w:eastAsia="en-US" w:bidi="en-US"/>
      </w:rPr>
    </w:lvl>
  </w:abstractNum>
  <w:num w:numId="1">
    <w:abstractNumId w:val="0"/>
  </w:num>
  <w:num w:numId="2">
    <w:abstractNumId w:val="2"/>
  </w:num>
  <w:num w:numId="3">
    <w:abstractNumId w:val="1"/>
  </w:num>
  <w:num w:numId="4">
    <w:abstractNumId w:val="8"/>
  </w:num>
  <w:num w:numId="5">
    <w:abstractNumId w:val="9"/>
  </w:num>
  <w:num w:numId="6">
    <w:abstractNumId w:val="6"/>
  </w:num>
  <w:num w:numId="7">
    <w:abstractNumId w:val="4"/>
  </w:num>
  <w:num w:numId="8">
    <w:abstractNumId w:val="5"/>
  </w:num>
  <w:num w:numId="9">
    <w:abstractNumId w:val="7"/>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23185A"/>
    <w:rsid w:val="002D0607"/>
    <w:rsid w:val="04446E9F"/>
    <w:rsid w:val="05280778"/>
    <w:rsid w:val="08E30B35"/>
    <w:rsid w:val="0A8D0C82"/>
    <w:rsid w:val="0C37765A"/>
    <w:rsid w:val="0C585275"/>
    <w:rsid w:val="0C5C01CF"/>
    <w:rsid w:val="112A56E2"/>
    <w:rsid w:val="157204A6"/>
    <w:rsid w:val="15DC443C"/>
    <w:rsid w:val="1BAD0C64"/>
    <w:rsid w:val="1D521E4C"/>
    <w:rsid w:val="21261802"/>
    <w:rsid w:val="23034081"/>
    <w:rsid w:val="24436F6B"/>
    <w:rsid w:val="27A53C9E"/>
    <w:rsid w:val="2B114E6A"/>
    <w:rsid w:val="2B703D80"/>
    <w:rsid w:val="2DA2770C"/>
    <w:rsid w:val="302B25DF"/>
    <w:rsid w:val="30FB552D"/>
    <w:rsid w:val="34070048"/>
    <w:rsid w:val="356123DC"/>
    <w:rsid w:val="377768EC"/>
    <w:rsid w:val="3A2C6F33"/>
    <w:rsid w:val="3C541131"/>
    <w:rsid w:val="40EC7B7E"/>
    <w:rsid w:val="438E771A"/>
    <w:rsid w:val="47A67A2E"/>
    <w:rsid w:val="484979D6"/>
    <w:rsid w:val="488C36CB"/>
    <w:rsid w:val="53C82C59"/>
    <w:rsid w:val="548A5379"/>
    <w:rsid w:val="55C33604"/>
    <w:rsid w:val="56114321"/>
    <w:rsid w:val="594A2303"/>
    <w:rsid w:val="5DC45681"/>
    <w:rsid w:val="5F2F2DCE"/>
    <w:rsid w:val="5FA87A4F"/>
    <w:rsid w:val="620E6628"/>
    <w:rsid w:val="6223185A"/>
    <w:rsid w:val="62574B43"/>
    <w:rsid w:val="630B5036"/>
    <w:rsid w:val="631F5EF3"/>
    <w:rsid w:val="63E62A73"/>
    <w:rsid w:val="6AB87560"/>
    <w:rsid w:val="6EDD56E3"/>
    <w:rsid w:val="6F741786"/>
    <w:rsid w:val="70204495"/>
    <w:rsid w:val="718F2310"/>
    <w:rsid w:val="772454CF"/>
    <w:rsid w:val="77926E14"/>
    <w:rsid w:val="78787D9A"/>
    <w:rsid w:val="7D45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75"/>
      <w:ind w:left="3224" w:right="122"/>
      <w:jc w:val="center"/>
      <w:outlineLvl w:val="1"/>
    </w:pPr>
    <w:rPr>
      <w:rFonts w:ascii="Times New Roman" w:hAnsi="Times New Roman" w:eastAsia="Times New Roman" w:cs="Times New Roman"/>
      <w:b/>
      <w:bCs/>
      <w:sz w:val="28"/>
      <w:szCs w:val="28"/>
      <w:lang w:val="en-US" w:eastAsia="en-US" w:bidi="en-US"/>
    </w:rPr>
  </w:style>
  <w:style w:type="paragraph" w:styleId="3">
    <w:name w:val="heading 2"/>
    <w:basedOn w:val="1"/>
    <w:next w:val="1"/>
    <w:qFormat/>
    <w:uiPriority w:val="1"/>
    <w:pPr>
      <w:ind w:left="941"/>
      <w:outlineLvl w:val="2"/>
    </w:pPr>
    <w:rPr>
      <w:rFonts w:ascii="Times New Roman" w:hAnsi="Times New Roman" w:eastAsia="Times New Roman" w:cs="Times New Roman"/>
      <w:b/>
      <w:bCs/>
      <w:sz w:val="24"/>
      <w:szCs w:val="24"/>
      <w:lang w:val="en-US" w:eastAsia="en-US" w:bidi="en-US"/>
    </w:rPr>
  </w:style>
  <w:style w:type="paragraph" w:styleId="4">
    <w:name w:val="heading 3"/>
    <w:basedOn w:val="1"/>
    <w:next w:val="1"/>
    <w:qFormat/>
    <w:uiPriority w:val="1"/>
    <w:pPr>
      <w:ind w:left="103"/>
      <w:outlineLvl w:val="3"/>
    </w:pPr>
    <w:rPr>
      <w:rFonts w:ascii="Times New Roman" w:hAnsi="Times New Roman" w:eastAsia="Times New Roman" w:cs="Times New Roman"/>
      <w:b/>
      <w:bCs/>
      <w:sz w:val="24"/>
      <w:szCs w:val="24"/>
      <w:lang w:val="en-US" w:eastAsia="en-US" w:bidi="en-US"/>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pPr>
      <w:ind w:left="220"/>
    </w:pPr>
    <w:rPr>
      <w:rFonts w:ascii="Times New Roman" w:hAnsi="Times New Roman" w:eastAsia="Times New Roman" w:cs="Times New Roman"/>
      <w:sz w:val="24"/>
      <w:szCs w:val="24"/>
      <w:lang w:val="en-US" w:eastAsia="en-US" w:bidi="en-US"/>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customStyle="1" w:styleId="10">
    <w:name w:val="Table Paragraph"/>
    <w:basedOn w:val="1"/>
    <w:qFormat/>
    <w:uiPriority w:val="1"/>
    <w:pPr>
      <w:jc w:val="center"/>
    </w:pPr>
    <w:rPr>
      <w:rFonts w:ascii="Times New Roman" w:hAnsi="Times New Roman" w:eastAsia="Times New Roman" w:cs="Times New Roman"/>
      <w:lang w:val="en-US" w:eastAsia="en-US" w:bidi="en-US"/>
    </w:rPr>
  </w:style>
  <w:style w:type="paragraph" w:styleId="11">
    <w:name w:val="List Paragraph"/>
    <w:basedOn w:val="1"/>
    <w:qFormat/>
    <w:uiPriority w:val="1"/>
    <w:pPr>
      <w:ind w:left="941" w:hanging="361"/>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4.jpeg"/><Relationship Id="rId36" Type="http://schemas.openxmlformats.org/officeDocument/2006/relationships/image" Target="media/image23.jpeg"/><Relationship Id="rId35" Type="http://schemas.openxmlformats.org/officeDocument/2006/relationships/image" Target="media/image22.jpeg"/><Relationship Id="rId34" Type="http://schemas.openxmlformats.org/officeDocument/2006/relationships/image" Target="media/image21.png"/><Relationship Id="rId33" Type="http://schemas.openxmlformats.org/officeDocument/2006/relationships/image" Target="media/image20.jpeg"/><Relationship Id="rId32" Type="http://schemas.openxmlformats.org/officeDocument/2006/relationships/image" Target="media/image19.jpeg"/><Relationship Id="rId31" Type="http://schemas.openxmlformats.org/officeDocument/2006/relationships/image" Target="media/image18.jpeg"/><Relationship Id="rId30" Type="http://schemas.openxmlformats.org/officeDocument/2006/relationships/image" Target="media/image17.emf"/><Relationship Id="rId3" Type="http://schemas.openxmlformats.org/officeDocument/2006/relationships/footer" Target="footer1.xml"/><Relationship Id="rId29" Type="http://schemas.openxmlformats.org/officeDocument/2006/relationships/image" Target="media/image16.emf"/><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emf"/><Relationship Id="rId25" Type="http://schemas.openxmlformats.org/officeDocument/2006/relationships/image" Target="media/image12.png"/><Relationship Id="rId24" Type="http://schemas.openxmlformats.org/officeDocument/2006/relationships/image" Target="media/image11.emf"/><Relationship Id="rId23" Type="http://schemas.openxmlformats.org/officeDocument/2006/relationships/image" Target="media/image10.emf"/><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image" Target="media/image5.pn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TotalTime>
  <ScaleCrop>false</ScaleCrop>
  <LinksUpToDate>false</LinksUpToDate>
  <CharactersWithSpaces>0</CharactersWithSpaces>
  <Application>WPS Office_11.2.0.9629_F1E327BC-269C-435d-A152-05C5408002CA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2020-06-16T05:36:00Z</dcterms:created>
  <dc:creator>ELCOT</dc:creator>
  <cp:lastModifiedBy>ELCOT</cp:lastModifiedBy>
  <dcterms:modified xsi:type="dcterms:W3CDTF">2020-08-13T03:43:21Z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